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spacing w:after="120"/>
        <w:contextualSpacing w:val="0"/>
        <w:jc w:val="center"/>
        <w:rPr>
          <w:rFonts w:ascii="Arial" w:hAnsi="Arial" w:eastAsia="Arial" w:cs="Arial"/>
          <w:b/>
          <w:sz w:val="36"/>
          <w:szCs w:val="36"/>
        </w:rPr>
      </w:pPr>
      <w:bookmarkStart w:id="1" w:name="_GoBack"/>
      <w:bookmarkEnd w:id="1"/>
      <w:r>
        <w:rPr>
          <w:rFonts w:ascii="Arial" w:hAnsi="Arial" w:eastAsia="Arial" w:cs="Arial"/>
          <w:b/>
          <w:sz w:val="36"/>
          <w:szCs w:val="36"/>
          <w:rtl w:val="0"/>
        </w:rPr>
        <w:t>A REPORT</w:t>
      </w:r>
    </w:p>
    <w:p>
      <w:pPr>
        <w:keepNext w:val="0"/>
        <w:keepLines w:val="0"/>
        <w:spacing w:after="120"/>
        <w:contextualSpacing w:val="0"/>
        <w:jc w:val="center"/>
        <w:rPr>
          <w:rFonts w:ascii="Arial" w:hAnsi="Arial" w:eastAsia="Arial" w:cs="Arial"/>
          <w:b/>
          <w:sz w:val="28"/>
          <w:szCs w:val="28"/>
          <w:rtl w:val="0"/>
        </w:rPr>
      </w:pPr>
    </w:p>
    <w:p>
      <w:pPr>
        <w:keepNext w:val="0"/>
        <w:keepLines w:val="0"/>
        <w:spacing w:after="120"/>
        <w:contextualSpacing w:val="0"/>
        <w:jc w:val="center"/>
        <w:rPr>
          <w:rFonts w:ascii="Arial" w:hAnsi="Arial" w:eastAsia="Arial" w:cs="Arial"/>
          <w:b/>
          <w:sz w:val="36"/>
          <w:szCs w:val="36"/>
        </w:rPr>
      </w:pPr>
      <w:r>
        <w:rPr>
          <w:rFonts w:ascii="Arial" w:hAnsi="Arial" w:eastAsia="Arial" w:cs="Arial"/>
          <w:b/>
          <w:sz w:val="28"/>
          <w:szCs w:val="28"/>
          <w:rtl w:val="0"/>
        </w:rPr>
        <w:t>ON</w:t>
      </w:r>
    </w:p>
    <w:p>
      <w:pPr>
        <w:keepNext w:val="0"/>
        <w:keepLines w:val="0"/>
        <w:spacing w:after="120"/>
        <w:contextualSpacing w:val="0"/>
        <w:jc w:val="center"/>
        <w:rPr>
          <w:rFonts w:ascii="Arial" w:hAnsi="Arial" w:eastAsia="Arial" w:cs="Arial"/>
          <w:b/>
          <w:sz w:val="36"/>
          <w:szCs w:val="36"/>
          <w:rtl w:val="0"/>
        </w:rPr>
      </w:pPr>
    </w:p>
    <w:p>
      <w:pPr>
        <w:keepNext w:val="0"/>
        <w:keepLines w:val="0"/>
        <w:spacing w:after="120"/>
        <w:contextualSpacing w:val="0"/>
        <w:jc w:val="center"/>
        <w:rPr>
          <w:rFonts w:ascii="Arial" w:hAnsi="Arial" w:eastAsia="Arial" w:cs="Arial"/>
          <w:b/>
          <w:sz w:val="36"/>
          <w:szCs w:val="36"/>
        </w:rPr>
      </w:pPr>
      <w:r>
        <w:rPr>
          <w:rFonts w:ascii="Arial" w:hAnsi="Arial" w:eastAsia="Arial" w:cs="Arial"/>
          <w:b/>
          <w:sz w:val="36"/>
          <w:szCs w:val="36"/>
          <w:rtl w:val="0"/>
        </w:rPr>
        <w:t>ETHNICITY/NATIONALITY IDENTIFICATION</w:t>
      </w:r>
    </w:p>
    <w:p>
      <w:pPr>
        <w:keepNext w:val="0"/>
        <w:keepLines w:val="0"/>
        <w:spacing w:after="120"/>
        <w:contextualSpacing w:val="0"/>
        <w:jc w:val="center"/>
        <w:rPr>
          <w:rFonts w:ascii="Arial" w:hAnsi="Arial" w:eastAsia="Arial" w:cs="Arial"/>
          <w:b/>
          <w:sz w:val="36"/>
          <w:szCs w:val="36"/>
        </w:rPr>
      </w:pPr>
      <w:r>
        <w:rPr>
          <w:rFonts w:ascii="Arial" w:hAnsi="Arial" w:eastAsia="Arial" w:cs="Arial"/>
          <w:b/>
          <w:sz w:val="36"/>
          <w:szCs w:val="36"/>
          <w:rtl w:val="0"/>
        </w:rPr>
        <w:t>USING DEEP LEARNING TECHNIQUES</w:t>
      </w:r>
    </w:p>
    <w:p>
      <w:pPr>
        <w:keepNext w:val="0"/>
        <w:keepLines w:val="0"/>
        <w:spacing w:after="120"/>
        <w:contextualSpacing w:val="0"/>
        <w:jc w:val="center"/>
        <w:rPr>
          <w:rFonts w:ascii="Arial" w:hAnsi="Arial" w:eastAsia="Arial" w:cs="Arial"/>
          <w:sz w:val="36"/>
          <w:szCs w:val="36"/>
        </w:rPr>
      </w:pPr>
    </w:p>
    <w:p>
      <w:pPr>
        <w:keepNext w:val="0"/>
        <w:keepLines w:val="0"/>
        <w:spacing w:after="120"/>
        <w:contextualSpacing w:val="0"/>
        <w:jc w:val="center"/>
        <w:rPr>
          <w:rFonts w:ascii="Arial" w:hAnsi="Arial" w:eastAsia="Arial" w:cs="Arial"/>
          <w:sz w:val="28"/>
          <w:szCs w:val="28"/>
        </w:rPr>
      </w:pPr>
      <w:r>
        <w:rPr>
          <w:rFonts w:ascii="Arial" w:hAnsi="Arial" w:eastAsia="Arial" w:cs="Arial"/>
          <w:sz w:val="28"/>
          <w:szCs w:val="28"/>
          <w:rtl w:val="0"/>
        </w:rPr>
        <w:t>Submitted to</w:t>
      </w:r>
    </w:p>
    <w:p>
      <w:pPr>
        <w:keepNext w:val="0"/>
        <w:keepLines w:val="0"/>
        <w:spacing w:after="120"/>
        <w:contextualSpacing w:val="0"/>
        <w:jc w:val="center"/>
        <w:rPr>
          <w:rFonts w:ascii="Arial" w:hAnsi="Arial" w:eastAsia="Arial" w:cs="Arial"/>
          <w:sz w:val="36"/>
          <w:szCs w:val="36"/>
        </w:rPr>
      </w:pPr>
      <w:r>
        <w:rPr>
          <w:rFonts w:ascii="Arial" w:hAnsi="Arial" w:eastAsia="Arial" w:cs="Arial"/>
          <w:sz w:val="36"/>
          <w:szCs w:val="36"/>
          <w:rtl w:val="0"/>
        </w:rPr>
        <w:t>Dr. Navneet Goyal</w:t>
      </w:r>
    </w:p>
    <w:p>
      <w:pPr>
        <w:keepNext w:val="0"/>
        <w:keepLines w:val="0"/>
        <w:spacing w:after="120"/>
        <w:contextualSpacing w:val="0"/>
        <w:jc w:val="center"/>
        <w:rPr>
          <w:rFonts w:ascii="Arial" w:hAnsi="Arial" w:eastAsia="Arial" w:cs="Arial"/>
          <w:sz w:val="36"/>
          <w:szCs w:val="36"/>
        </w:rPr>
      </w:pPr>
    </w:p>
    <w:p>
      <w:pPr>
        <w:keepNext w:val="0"/>
        <w:keepLines w:val="0"/>
        <w:spacing w:after="120"/>
        <w:contextualSpacing w:val="0"/>
        <w:jc w:val="center"/>
        <w:rPr>
          <w:rFonts w:ascii="Arial" w:hAnsi="Arial" w:eastAsia="Arial" w:cs="Arial"/>
          <w:b/>
          <w:sz w:val="36"/>
          <w:szCs w:val="36"/>
        </w:rPr>
      </w:pPr>
      <w:r>
        <w:rPr>
          <w:rFonts w:ascii="Arial" w:hAnsi="Arial" w:eastAsia="Arial" w:cs="Arial"/>
          <w:b/>
          <w:sz w:val="36"/>
          <w:szCs w:val="36"/>
          <w:rtl w:val="0"/>
        </w:rPr>
        <w:t>In partial fulfillment of the course</w:t>
      </w:r>
    </w:p>
    <w:p>
      <w:pPr>
        <w:keepNext w:val="0"/>
        <w:keepLines w:val="0"/>
        <w:spacing w:after="120"/>
        <w:contextualSpacing w:val="0"/>
        <w:jc w:val="center"/>
        <w:rPr>
          <w:rFonts w:ascii="Arial" w:hAnsi="Arial" w:eastAsia="Arial" w:cs="Arial"/>
          <w:b/>
          <w:sz w:val="36"/>
          <w:szCs w:val="36"/>
        </w:rPr>
      </w:pPr>
      <w:r>
        <w:rPr>
          <w:rFonts w:ascii="Arial" w:hAnsi="Arial" w:eastAsia="Arial" w:cs="Arial"/>
          <w:b/>
          <w:sz w:val="36"/>
          <w:szCs w:val="36"/>
          <w:rtl w:val="0"/>
        </w:rPr>
        <w:t>BITS F464 Machine Learning</w:t>
      </w:r>
    </w:p>
    <w:p>
      <w:pPr>
        <w:keepNext w:val="0"/>
        <w:keepLines w:val="0"/>
        <w:spacing w:after="120"/>
        <w:contextualSpacing w:val="0"/>
        <w:jc w:val="center"/>
        <w:rPr>
          <w:rFonts w:ascii="Arial" w:hAnsi="Arial" w:eastAsia="Arial" w:cs="Arial"/>
          <w:sz w:val="36"/>
          <w:szCs w:val="36"/>
        </w:rPr>
      </w:pPr>
    </w:p>
    <w:p>
      <w:pPr>
        <w:keepNext w:val="0"/>
        <w:keepLines w:val="0"/>
        <w:spacing w:after="120"/>
        <w:contextualSpacing w:val="0"/>
        <w:jc w:val="center"/>
        <w:rPr>
          <w:rFonts w:ascii="Arial" w:hAnsi="Arial" w:eastAsia="Arial" w:cs="Arial"/>
          <w:sz w:val="36"/>
          <w:szCs w:val="36"/>
        </w:rPr>
      </w:pPr>
      <w:r>
        <w:rPr>
          <w:rFonts w:ascii="Arial" w:hAnsi="Arial" w:eastAsia="Arial" w:cs="Arial"/>
          <w:sz w:val="28"/>
          <w:szCs w:val="28"/>
          <w:rtl w:val="0"/>
        </w:rPr>
        <w:t>Prepared by</w:t>
      </w:r>
    </w:p>
    <w:tbl>
      <w:tblPr>
        <w:tblStyle w:val="13"/>
        <w:tblW w:w="9962"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
      <w:tblGrid>
        <w:gridCol w:w="4981"/>
        <w:gridCol w:w="4981"/>
      </w:tblGrid>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Ex>
        <w:tc>
          <w:tcPr>
            <w:tcW w:w="4981" w:type="dxa"/>
            <w:tcBorders>
              <w:top w:val="nil"/>
              <w:left w:val="nil"/>
              <w:bottom w:val="nil"/>
              <w:right w:val="nil"/>
            </w:tcBorders>
            <w:tcMar>
              <w:top w:w="0" w:type="dxa"/>
              <w:left w:w="108" w:type="dxa"/>
              <w:bottom w:w="0" w:type="dxa"/>
              <w:right w:w="108" w:type="dxa"/>
            </w:tcMar>
          </w:tcPr>
          <w:p>
            <w:pPr>
              <w:keepNext w:val="0"/>
              <w:keepLines w:val="0"/>
              <w:widowControl w:val="0"/>
              <w:spacing w:after="120"/>
              <w:contextualSpacing w:val="0"/>
              <w:jc w:val="center"/>
              <w:rPr>
                <w:rFonts w:ascii="Arial" w:hAnsi="Arial" w:eastAsia="Arial" w:cs="Arial"/>
                <w:sz w:val="36"/>
                <w:szCs w:val="36"/>
                <w:vertAlign w:val="baseline"/>
              </w:rPr>
            </w:pPr>
            <w:r>
              <w:rPr>
                <w:rFonts w:ascii="Arial" w:hAnsi="Arial" w:eastAsia="Arial" w:cs="Arial"/>
                <w:sz w:val="36"/>
                <w:szCs w:val="36"/>
                <w:rtl w:val="0"/>
              </w:rPr>
              <w:t>Amit Agrawal</w:t>
            </w:r>
          </w:p>
        </w:tc>
        <w:tc>
          <w:tcPr>
            <w:tcW w:w="4981" w:type="dxa"/>
            <w:tcBorders>
              <w:top w:val="nil"/>
              <w:left w:val="nil"/>
              <w:bottom w:val="nil"/>
              <w:right w:val="nil"/>
            </w:tcBorders>
            <w:tcMar>
              <w:top w:w="0" w:type="dxa"/>
              <w:left w:w="108" w:type="dxa"/>
              <w:bottom w:w="0" w:type="dxa"/>
              <w:right w:w="108" w:type="dxa"/>
            </w:tcMar>
          </w:tcPr>
          <w:p>
            <w:pPr>
              <w:keepNext w:val="0"/>
              <w:keepLines w:val="0"/>
              <w:widowControl w:val="0"/>
              <w:spacing w:after="120"/>
              <w:contextualSpacing w:val="0"/>
              <w:jc w:val="center"/>
              <w:rPr>
                <w:rFonts w:ascii="Arial" w:hAnsi="Arial" w:eastAsia="Arial" w:cs="Arial"/>
                <w:sz w:val="36"/>
                <w:szCs w:val="36"/>
                <w:vertAlign w:val="baseline"/>
              </w:rPr>
            </w:pPr>
            <w:r>
              <w:rPr>
                <w:rFonts w:ascii="Arial" w:hAnsi="Arial" w:eastAsia="Arial" w:cs="Arial"/>
                <w:sz w:val="36"/>
                <w:szCs w:val="36"/>
                <w:vertAlign w:val="baseline"/>
                <w:rtl w:val="0"/>
              </w:rPr>
              <w:t>2015B3A40610P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Ex>
        <w:tc>
          <w:tcPr>
            <w:tcW w:w="4981" w:type="dxa"/>
            <w:tcBorders>
              <w:top w:val="nil"/>
              <w:left w:val="nil"/>
              <w:bottom w:val="nil"/>
              <w:right w:val="nil"/>
            </w:tcBorders>
            <w:tcMar>
              <w:top w:w="0" w:type="dxa"/>
              <w:left w:w="108" w:type="dxa"/>
              <w:bottom w:w="0" w:type="dxa"/>
              <w:right w:w="108" w:type="dxa"/>
            </w:tcMar>
          </w:tcPr>
          <w:p>
            <w:pPr>
              <w:keepNext w:val="0"/>
              <w:keepLines w:val="0"/>
              <w:widowControl w:val="0"/>
              <w:spacing w:after="120"/>
              <w:contextualSpacing w:val="0"/>
              <w:jc w:val="center"/>
              <w:rPr>
                <w:rFonts w:ascii="Arial" w:hAnsi="Arial" w:eastAsia="Arial" w:cs="Arial"/>
                <w:sz w:val="36"/>
                <w:szCs w:val="36"/>
                <w:vertAlign w:val="baseline"/>
              </w:rPr>
            </w:pPr>
            <w:r>
              <w:rPr>
                <w:rFonts w:ascii="Arial" w:hAnsi="Arial" w:eastAsia="Arial" w:cs="Arial"/>
                <w:sz w:val="36"/>
                <w:szCs w:val="36"/>
                <w:rtl w:val="0"/>
              </w:rPr>
              <w:t>Chaitanya Maheshwari</w:t>
            </w:r>
          </w:p>
        </w:tc>
        <w:tc>
          <w:tcPr>
            <w:tcW w:w="4981" w:type="dxa"/>
            <w:tcBorders>
              <w:top w:val="nil"/>
              <w:left w:val="nil"/>
              <w:bottom w:val="nil"/>
              <w:right w:val="nil"/>
            </w:tcBorders>
            <w:tcMar>
              <w:top w:w="0" w:type="dxa"/>
              <w:left w:w="108" w:type="dxa"/>
              <w:bottom w:w="0" w:type="dxa"/>
              <w:right w:w="108" w:type="dxa"/>
            </w:tcMar>
          </w:tcPr>
          <w:p>
            <w:pPr>
              <w:keepNext w:val="0"/>
              <w:keepLines w:val="0"/>
              <w:widowControl w:val="0"/>
              <w:spacing w:after="120"/>
              <w:contextualSpacing w:val="0"/>
              <w:jc w:val="center"/>
              <w:rPr>
                <w:rFonts w:ascii="Arial" w:hAnsi="Arial" w:eastAsia="Arial" w:cs="Arial"/>
                <w:sz w:val="36"/>
                <w:szCs w:val="36"/>
                <w:vertAlign w:val="baseline"/>
              </w:rPr>
            </w:pPr>
            <w:r>
              <w:rPr>
                <w:rFonts w:ascii="Arial" w:hAnsi="Arial" w:eastAsia="Arial" w:cs="Arial"/>
                <w:sz w:val="36"/>
                <w:szCs w:val="36"/>
                <w:rtl w:val="0"/>
              </w:rPr>
              <w:t>2015B1A70424P</w:t>
            </w:r>
          </w:p>
        </w:tc>
      </w:tr>
      <w:tr>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108" w:type="dxa"/>
            <w:bottom w:w="0" w:type="dxa"/>
            <w:right w:w="108" w:type="dxa"/>
          </w:tblCellMar>
        </w:tblPrEx>
        <w:tc>
          <w:tcPr>
            <w:tcW w:w="4981" w:type="dxa"/>
            <w:tcBorders>
              <w:top w:val="nil"/>
              <w:left w:val="nil"/>
              <w:bottom w:val="nil"/>
              <w:right w:val="nil"/>
            </w:tcBorders>
            <w:tcMar>
              <w:top w:w="0" w:type="dxa"/>
              <w:left w:w="108" w:type="dxa"/>
              <w:bottom w:w="0" w:type="dxa"/>
              <w:right w:w="108" w:type="dxa"/>
            </w:tcMar>
          </w:tcPr>
          <w:p>
            <w:pPr>
              <w:keepNext w:val="0"/>
              <w:keepLines w:val="0"/>
              <w:widowControl w:val="0"/>
              <w:spacing w:after="120"/>
              <w:contextualSpacing w:val="0"/>
              <w:jc w:val="center"/>
              <w:rPr>
                <w:rFonts w:ascii="Arial" w:hAnsi="Arial" w:eastAsia="Arial" w:cs="Arial"/>
                <w:sz w:val="36"/>
                <w:szCs w:val="36"/>
                <w:vertAlign w:val="baseline"/>
              </w:rPr>
            </w:pPr>
            <w:r>
              <w:rPr>
                <w:rFonts w:ascii="Arial" w:hAnsi="Arial" w:eastAsia="Arial" w:cs="Arial"/>
                <w:sz w:val="36"/>
                <w:szCs w:val="36"/>
                <w:rtl w:val="0"/>
              </w:rPr>
              <w:t>Shrey Shah</w:t>
            </w:r>
          </w:p>
        </w:tc>
        <w:tc>
          <w:tcPr>
            <w:tcW w:w="4981" w:type="dxa"/>
            <w:tcBorders>
              <w:top w:val="nil"/>
              <w:left w:val="nil"/>
              <w:bottom w:val="nil"/>
              <w:right w:val="nil"/>
            </w:tcBorders>
            <w:tcMar>
              <w:top w:w="0" w:type="dxa"/>
              <w:left w:w="108" w:type="dxa"/>
              <w:bottom w:w="0" w:type="dxa"/>
              <w:right w:w="108" w:type="dxa"/>
            </w:tcMar>
          </w:tcPr>
          <w:p>
            <w:pPr>
              <w:keepNext w:val="0"/>
              <w:keepLines w:val="0"/>
              <w:widowControl w:val="0"/>
              <w:spacing w:after="120"/>
              <w:contextualSpacing w:val="0"/>
              <w:jc w:val="center"/>
              <w:rPr>
                <w:rFonts w:ascii="Arial" w:hAnsi="Arial" w:eastAsia="Arial" w:cs="Arial"/>
                <w:sz w:val="36"/>
                <w:szCs w:val="36"/>
                <w:vertAlign w:val="baseline"/>
              </w:rPr>
            </w:pPr>
            <w:r>
              <w:rPr>
                <w:rFonts w:ascii="Arial" w:hAnsi="Arial" w:eastAsia="Arial" w:cs="Arial"/>
                <w:sz w:val="36"/>
                <w:szCs w:val="36"/>
                <w:rtl w:val="0"/>
              </w:rPr>
              <w:t>2015B1A70854P</w:t>
            </w:r>
          </w:p>
        </w:tc>
      </w:tr>
    </w:tbl>
    <w:p>
      <w:pPr>
        <w:keepNext w:val="0"/>
        <w:keepLines w:val="0"/>
        <w:spacing w:after="120"/>
        <w:contextualSpacing w:val="0"/>
        <w:jc w:val="center"/>
        <w:rPr>
          <w:rFonts w:ascii="Arial" w:hAnsi="Arial" w:eastAsia="Arial" w:cs="Arial"/>
          <w:sz w:val="36"/>
          <w:szCs w:val="36"/>
        </w:rPr>
      </w:pPr>
    </w:p>
    <w:p>
      <w:pPr>
        <w:keepNext w:val="0"/>
        <w:keepLines w:val="0"/>
        <w:spacing w:after="120"/>
        <w:contextualSpacing w:val="0"/>
        <w:jc w:val="center"/>
        <w:rPr>
          <w:rFonts w:ascii="Arial" w:hAnsi="Arial" w:eastAsia="Arial" w:cs="Arial"/>
          <w:sz w:val="36"/>
          <w:szCs w:val="36"/>
        </w:rPr>
      </w:pPr>
      <w:r>
        <w:rPr>
          <w:rFonts w:ascii="Arial" w:hAnsi="Arial" w:eastAsia="Arial" w:cs="Arial"/>
          <w:sz w:val="36"/>
          <w:szCs w:val="36"/>
        </w:rPr>
        <w:drawing>
          <wp:inline distT="0" distB="0" distL="114300" distR="114300">
            <wp:extent cx="1994535" cy="1994535"/>
            <wp:effectExtent l="0" t="0" r="0" b="0"/>
            <wp:docPr id="11" name="image1.png" descr="IMG_256"/>
            <wp:cNvGraphicFramePr/>
            <a:graphic xmlns:a="http://schemas.openxmlformats.org/drawingml/2006/main">
              <a:graphicData uri="http://schemas.openxmlformats.org/drawingml/2006/picture">
                <pic:pic xmlns:pic="http://schemas.openxmlformats.org/drawingml/2006/picture">
                  <pic:nvPicPr>
                    <pic:cNvPr id="11" name="image1.png" descr="IMG_256"/>
                    <pic:cNvPicPr preferRelativeResize="0"/>
                  </pic:nvPicPr>
                  <pic:blipFill>
                    <a:blip r:embed="rId5"/>
                    <a:srcRect/>
                    <a:stretch>
                      <a:fillRect/>
                    </a:stretch>
                  </pic:blipFill>
                  <pic:spPr>
                    <a:xfrm>
                      <a:off x="0" y="0"/>
                      <a:ext cx="1994535" cy="1994535"/>
                    </a:xfrm>
                    <a:prstGeom prst="rect">
                      <a:avLst/>
                    </a:prstGeom>
                  </pic:spPr>
                </pic:pic>
              </a:graphicData>
            </a:graphic>
          </wp:inline>
        </w:drawing>
      </w:r>
    </w:p>
    <w:p>
      <w:pPr>
        <w:keepNext w:val="0"/>
        <w:keepLines w:val="0"/>
        <w:spacing w:after="120"/>
        <w:contextualSpacing w:val="0"/>
        <w:jc w:val="center"/>
        <w:rPr>
          <w:rFonts w:ascii="Arial" w:hAnsi="Arial" w:eastAsia="Arial" w:cs="Arial"/>
          <w:sz w:val="36"/>
          <w:szCs w:val="36"/>
        </w:rPr>
      </w:pPr>
      <w:r>
        <w:rPr>
          <w:rFonts w:ascii="Arial" w:hAnsi="Arial" w:eastAsia="Arial" w:cs="Arial"/>
          <w:sz w:val="36"/>
          <w:szCs w:val="36"/>
          <w:rtl w:val="0"/>
        </w:rPr>
        <w:t>BIRLA INSTITUTE OF TECHNOLOGY AND SCIENCE,</w:t>
      </w:r>
    </w:p>
    <w:p>
      <w:pPr>
        <w:keepNext w:val="0"/>
        <w:keepLines w:val="0"/>
        <w:spacing w:after="120"/>
        <w:contextualSpacing w:val="0"/>
        <w:jc w:val="center"/>
        <w:rPr>
          <w:rFonts w:ascii="Arial" w:hAnsi="Arial" w:eastAsia="Arial" w:cs="Arial"/>
          <w:sz w:val="36"/>
          <w:szCs w:val="36"/>
        </w:rPr>
      </w:pPr>
      <w:bookmarkStart w:id="0" w:name="_gjdgxs" w:colFirst="0" w:colLast="0"/>
      <w:bookmarkEnd w:id="0"/>
      <w:r>
        <w:rPr>
          <w:rFonts w:ascii="Arial" w:hAnsi="Arial" w:eastAsia="Arial" w:cs="Arial"/>
          <w:sz w:val="36"/>
          <w:szCs w:val="36"/>
          <w:rtl w:val="0"/>
        </w:rPr>
        <w:t>PILANI</w:t>
      </w:r>
    </w:p>
    <w:p>
      <w:pPr>
        <w:keepNext w:val="0"/>
        <w:keepLines w:val="0"/>
        <w:spacing w:after="120"/>
        <w:ind w:left="2880" w:firstLine="720"/>
        <w:contextualSpacing w:val="0"/>
        <w:jc w:val="both"/>
        <w:rPr>
          <w:rFonts w:ascii="Arial" w:hAnsi="Arial" w:eastAsia="Arial" w:cs="Arial"/>
          <w:sz w:val="36"/>
          <w:szCs w:val="36"/>
        </w:rPr>
      </w:pPr>
    </w:p>
    <w:p>
      <w:pPr>
        <w:keepNext w:val="0"/>
        <w:keepLines w:val="0"/>
        <w:spacing w:after="120"/>
        <w:ind w:left="2880" w:firstLine="720"/>
        <w:contextualSpacing w:val="0"/>
        <w:jc w:val="both"/>
        <w:rPr>
          <w:rFonts w:ascii="Arial" w:hAnsi="Arial" w:eastAsia="Arial" w:cs="Arial"/>
          <w:sz w:val="36"/>
          <w:szCs w:val="36"/>
        </w:rPr>
      </w:pPr>
      <w:r>
        <w:rPr>
          <w:rFonts w:ascii="Arial" w:hAnsi="Arial" w:eastAsia="Arial" w:cs="Arial"/>
          <w:sz w:val="36"/>
          <w:szCs w:val="36"/>
          <w:rtl w:val="0"/>
        </w:rPr>
        <w:t>27 November, 2018</w:t>
      </w:r>
      <w:r>
        <w:br w:type="page"/>
      </w:r>
    </w:p>
    <w:p>
      <w:pPr>
        <w:keepNext w:val="0"/>
        <w:keepLines w:val="0"/>
        <w:widowControl/>
        <w:spacing w:after="120" w:line="240" w:lineRule="auto"/>
        <w:contextualSpacing w:val="0"/>
        <w:jc w:val="both"/>
        <w:rPr>
          <w:rFonts w:ascii="Arial" w:hAnsi="Arial" w:eastAsia="Arial" w:cs="Arial"/>
          <w:sz w:val="36"/>
          <w:szCs w:val="36"/>
        </w:rPr>
      </w:pPr>
      <w:r>
        <w:rPr>
          <w:rFonts w:ascii="Arial" w:hAnsi="Arial" w:eastAsia="Arial" w:cs="Arial"/>
          <w:b/>
          <w:sz w:val="40"/>
          <w:szCs w:val="40"/>
          <w:rtl w:val="0"/>
        </w:rPr>
        <w:t>Table of Contents</w:t>
      </w:r>
    </w:p>
    <w:p>
      <w:pPr>
        <w:keepNext w:val="0"/>
        <w:keepLines w:val="0"/>
        <w:widowControl/>
        <w:spacing w:after="120" w:line="240" w:lineRule="auto"/>
        <w:contextualSpacing w:val="0"/>
        <w:jc w:val="both"/>
        <w:rPr>
          <w:rFonts w:ascii="Arial" w:hAnsi="Arial" w:eastAsia="Arial" w:cs="Arial"/>
          <w:sz w:val="28"/>
          <w:szCs w:val="28"/>
        </w:rPr>
      </w:pPr>
    </w:p>
    <w:p>
      <w:pPr>
        <w:keepNext w:val="0"/>
        <w:keepLines w:val="0"/>
        <w:widowControl/>
        <w:numPr>
          <w:ilvl w:val="0"/>
          <w:numId w:val="1"/>
        </w:numPr>
        <w:spacing w:after="120" w:line="240" w:lineRule="auto"/>
        <w:ind w:left="425" w:hanging="425"/>
        <w:contextualSpacing w:val="0"/>
        <w:jc w:val="both"/>
        <w:rPr>
          <w:rFonts w:ascii="Arial" w:hAnsi="Arial" w:eastAsia="Arial" w:cs="Arial"/>
          <w:sz w:val="28"/>
          <w:szCs w:val="28"/>
        </w:rPr>
      </w:pPr>
      <w:r>
        <w:rPr>
          <w:rFonts w:ascii="Arial" w:hAnsi="Arial" w:eastAsia="Arial" w:cs="Arial"/>
          <w:sz w:val="28"/>
          <w:szCs w:val="28"/>
          <w:rtl w:val="0"/>
        </w:rPr>
        <w:t>Introduction</w:t>
      </w:r>
    </w:p>
    <w:p>
      <w:pPr>
        <w:keepNext w:val="0"/>
        <w:keepLines w:val="0"/>
        <w:widowControl/>
        <w:numPr>
          <w:ilvl w:val="1"/>
          <w:numId w:val="1"/>
        </w:numPr>
        <w:spacing w:after="120" w:line="240" w:lineRule="auto"/>
        <w:ind w:left="840" w:hanging="420"/>
        <w:contextualSpacing w:val="0"/>
        <w:jc w:val="both"/>
        <w:rPr>
          <w:rFonts w:ascii="Arial" w:hAnsi="Arial" w:eastAsia="Arial" w:cs="Arial"/>
          <w:sz w:val="28"/>
          <w:szCs w:val="28"/>
        </w:rPr>
      </w:pPr>
      <w:r>
        <w:rPr>
          <w:rFonts w:ascii="Arial" w:hAnsi="Arial" w:eastAsia="Arial" w:cs="Arial"/>
          <w:sz w:val="28"/>
          <w:szCs w:val="28"/>
          <w:rtl w:val="0"/>
        </w:rPr>
        <w:t>Deep Learning</w:t>
      </w:r>
    </w:p>
    <w:p>
      <w:pPr>
        <w:keepNext w:val="0"/>
        <w:keepLines w:val="0"/>
        <w:widowControl/>
        <w:numPr>
          <w:ilvl w:val="1"/>
          <w:numId w:val="1"/>
        </w:numPr>
        <w:spacing w:after="120" w:line="240" w:lineRule="auto"/>
        <w:ind w:left="840" w:hanging="420"/>
        <w:contextualSpacing w:val="0"/>
        <w:jc w:val="both"/>
        <w:rPr>
          <w:rFonts w:ascii="Arial" w:hAnsi="Arial" w:eastAsia="Arial" w:cs="Arial"/>
          <w:sz w:val="28"/>
          <w:szCs w:val="28"/>
        </w:rPr>
      </w:pPr>
      <w:r>
        <w:rPr>
          <w:rFonts w:ascii="Arial" w:hAnsi="Arial" w:eastAsia="Arial" w:cs="Arial"/>
          <w:sz w:val="28"/>
          <w:szCs w:val="28"/>
          <w:rtl w:val="0"/>
        </w:rPr>
        <w:t>Metric Learning</w:t>
      </w:r>
    </w:p>
    <w:p>
      <w:pPr>
        <w:keepNext w:val="0"/>
        <w:keepLines w:val="0"/>
        <w:widowControl/>
        <w:numPr>
          <w:ilvl w:val="1"/>
          <w:numId w:val="1"/>
        </w:numPr>
        <w:spacing w:after="120" w:line="240" w:lineRule="auto"/>
        <w:ind w:left="840" w:hanging="420"/>
        <w:contextualSpacing w:val="0"/>
        <w:jc w:val="both"/>
        <w:rPr>
          <w:rFonts w:ascii="Arial" w:hAnsi="Arial" w:eastAsia="Arial" w:cs="Arial"/>
          <w:sz w:val="28"/>
          <w:szCs w:val="28"/>
        </w:rPr>
      </w:pPr>
      <w:r>
        <w:rPr>
          <w:rFonts w:ascii="Arial" w:hAnsi="Arial" w:eastAsia="Arial" w:cs="Arial"/>
          <w:sz w:val="28"/>
          <w:szCs w:val="28"/>
          <w:rtl w:val="0"/>
        </w:rPr>
        <w:t>LDA: A supervised metric learning algorithm</w:t>
      </w:r>
    </w:p>
    <w:p>
      <w:pPr>
        <w:keepNext w:val="0"/>
        <w:keepLines w:val="0"/>
        <w:widowControl/>
        <w:numPr>
          <w:ilvl w:val="0"/>
          <w:numId w:val="1"/>
        </w:numPr>
        <w:spacing w:after="120" w:line="240" w:lineRule="auto"/>
        <w:ind w:left="425" w:hanging="425"/>
        <w:contextualSpacing w:val="0"/>
        <w:jc w:val="both"/>
        <w:rPr>
          <w:rFonts w:ascii="Arial" w:hAnsi="Arial" w:eastAsia="Arial" w:cs="Arial"/>
          <w:sz w:val="28"/>
          <w:szCs w:val="28"/>
        </w:rPr>
      </w:pPr>
      <w:r>
        <w:rPr>
          <w:rFonts w:ascii="Arial" w:hAnsi="Arial" w:eastAsia="Arial" w:cs="Arial"/>
          <w:sz w:val="28"/>
          <w:szCs w:val="28"/>
          <w:rtl w:val="0"/>
        </w:rPr>
        <w:t>Problem Formulation</w:t>
      </w:r>
    </w:p>
    <w:p>
      <w:pPr>
        <w:keepNext w:val="0"/>
        <w:keepLines w:val="0"/>
        <w:widowControl/>
        <w:numPr>
          <w:ilvl w:val="0"/>
          <w:numId w:val="1"/>
        </w:numPr>
        <w:spacing w:after="120" w:line="240" w:lineRule="auto"/>
        <w:ind w:left="425" w:hanging="425"/>
        <w:contextualSpacing w:val="0"/>
        <w:jc w:val="both"/>
        <w:rPr>
          <w:rFonts w:ascii="Arial" w:hAnsi="Arial" w:eastAsia="Arial" w:cs="Arial"/>
          <w:sz w:val="28"/>
          <w:szCs w:val="28"/>
        </w:rPr>
      </w:pPr>
      <w:r>
        <w:rPr>
          <w:rFonts w:ascii="Arial" w:hAnsi="Arial" w:eastAsia="Arial" w:cs="Arial"/>
          <w:sz w:val="28"/>
          <w:szCs w:val="28"/>
          <w:rtl w:val="0"/>
        </w:rPr>
        <w:t>Data Preprocessing</w:t>
      </w:r>
    </w:p>
    <w:p>
      <w:pPr>
        <w:keepNext w:val="0"/>
        <w:keepLines w:val="0"/>
        <w:widowControl/>
        <w:numPr>
          <w:ilvl w:val="0"/>
          <w:numId w:val="1"/>
        </w:numPr>
        <w:spacing w:after="120" w:line="240" w:lineRule="auto"/>
        <w:ind w:left="425" w:hanging="425"/>
        <w:contextualSpacing w:val="0"/>
        <w:jc w:val="both"/>
        <w:rPr>
          <w:rFonts w:ascii="Arial" w:hAnsi="Arial" w:eastAsia="Arial" w:cs="Arial"/>
          <w:sz w:val="28"/>
          <w:szCs w:val="28"/>
        </w:rPr>
      </w:pPr>
      <w:r>
        <w:rPr>
          <w:rFonts w:ascii="Arial" w:hAnsi="Arial" w:eastAsia="Arial" w:cs="Arial"/>
          <w:sz w:val="28"/>
          <w:szCs w:val="28"/>
          <w:rtl w:val="0"/>
        </w:rPr>
        <w:t>Collection of data for training/testing</w:t>
      </w:r>
    </w:p>
    <w:p>
      <w:pPr>
        <w:keepNext w:val="0"/>
        <w:keepLines w:val="0"/>
        <w:widowControl/>
        <w:numPr>
          <w:ilvl w:val="0"/>
          <w:numId w:val="1"/>
        </w:numPr>
        <w:spacing w:after="120" w:line="240" w:lineRule="auto"/>
        <w:ind w:left="425" w:hanging="425"/>
        <w:contextualSpacing w:val="0"/>
        <w:jc w:val="both"/>
        <w:rPr>
          <w:rFonts w:ascii="Arial" w:hAnsi="Arial" w:eastAsia="Arial" w:cs="Arial"/>
          <w:sz w:val="28"/>
          <w:szCs w:val="28"/>
        </w:rPr>
      </w:pPr>
      <w:r>
        <w:rPr>
          <w:rFonts w:ascii="Arial" w:hAnsi="Arial" w:eastAsia="Arial" w:cs="Arial"/>
          <w:sz w:val="28"/>
          <w:szCs w:val="28"/>
          <w:rtl w:val="0"/>
        </w:rPr>
        <w:t>Model comparison and selection</w:t>
      </w:r>
    </w:p>
    <w:p>
      <w:pPr>
        <w:keepNext w:val="0"/>
        <w:keepLines w:val="0"/>
        <w:widowControl/>
        <w:numPr>
          <w:ilvl w:val="0"/>
          <w:numId w:val="1"/>
        </w:numPr>
        <w:spacing w:after="120" w:line="240" w:lineRule="auto"/>
        <w:ind w:left="425" w:hanging="425"/>
        <w:contextualSpacing w:val="0"/>
        <w:jc w:val="both"/>
        <w:rPr>
          <w:rFonts w:ascii="Arial" w:hAnsi="Arial" w:eastAsia="Arial" w:cs="Arial"/>
          <w:sz w:val="28"/>
          <w:szCs w:val="28"/>
        </w:rPr>
      </w:pPr>
      <w:r>
        <w:rPr>
          <w:rFonts w:ascii="Arial" w:hAnsi="Arial" w:eastAsia="Arial" w:cs="Arial"/>
          <w:sz w:val="28"/>
          <w:szCs w:val="28"/>
          <w:rtl w:val="0"/>
        </w:rPr>
        <w:t>Result and Analysis</w:t>
      </w:r>
    </w:p>
    <w:p>
      <w:pPr>
        <w:keepNext w:val="0"/>
        <w:keepLines w:val="0"/>
        <w:widowControl/>
        <w:numPr>
          <w:ilvl w:val="0"/>
          <w:numId w:val="1"/>
        </w:numPr>
        <w:spacing w:after="120" w:line="240" w:lineRule="auto"/>
        <w:ind w:left="425" w:hanging="425"/>
        <w:contextualSpacing w:val="0"/>
        <w:jc w:val="both"/>
        <w:rPr>
          <w:rFonts w:ascii="Arial" w:hAnsi="Arial" w:eastAsia="Arial" w:cs="Arial"/>
          <w:sz w:val="28"/>
          <w:szCs w:val="28"/>
        </w:rPr>
      </w:pPr>
      <w:r>
        <w:rPr>
          <w:rFonts w:ascii="Arial" w:hAnsi="Arial" w:eastAsia="Arial" w:cs="Arial"/>
          <w:sz w:val="28"/>
          <w:szCs w:val="28"/>
          <w:rtl w:val="0"/>
        </w:rPr>
        <w:t>Conclusions</w:t>
      </w:r>
    </w:p>
    <w:p>
      <w:pPr>
        <w:keepNext w:val="0"/>
        <w:keepLines w:val="0"/>
        <w:widowControl/>
        <w:numPr>
          <w:ilvl w:val="0"/>
          <w:numId w:val="1"/>
        </w:numPr>
        <w:spacing w:after="120" w:line="240" w:lineRule="auto"/>
        <w:ind w:left="425" w:hanging="425"/>
        <w:contextualSpacing w:val="0"/>
        <w:jc w:val="both"/>
        <w:rPr>
          <w:rFonts w:ascii="Arial" w:hAnsi="Arial" w:eastAsia="Arial" w:cs="Arial"/>
          <w:sz w:val="28"/>
          <w:szCs w:val="28"/>
        </w:rPr>
      </w:pPr>
      <w:r>
        <w:rPr>
          <w:rFonts w:ascii="Arial" w:hAnsi="Arial" w:eastAsia="Arial" w:cs="Arial"/>
          <w:sz w:val="28"/>
          <w:szCs w:val="28"/>
          <w:rtl w:val="0"/>
        </w:rPr>
        <w:t>Reference</w:t>
      </w:r>
    </w:p>
    <w:p>
      <w:pPr>
        <w:keepNext w:val="0"/>
        <w:keepLines w:val="0"/>
        <w:widowControl/>
        <w:spacing w:after="120" w:line="240" w:lineRule="auto"/>
        <w:contextualSpacing w:val="0"/>
        <w:jc w:val="both"/>
        <w:rPr>
          <w:rFonts w:ascii="Arial" w:hAnsi="Arial" w:eastAsia="Arial" w:cs="Arial"/>
          <w:sz w:val="28"/>
          <w:szCs w:val="28"/>
        </w:rPr>
      </w:pPr>
      <w:r>
        <w:br w:type="page"/>
      </w:r>
    </w:p>
    <w:p>
      <w:pPr>
        <w:keepNext w:val="0"/>
        <w:keepLines w:val="0"/>
        <w:widowControl/>
        <w:spacing w:after="120" w:line="240" w:lineRule="auto"/>
        <w:contextualSpacing w:val="0"/>
        <w:jc w:val="both"/>
        <w:rPr>
          <w:rFonts w:ascii="Arial" w:hAnsi="Arial" w:eastAsia="Arial" w:cs="Arial"/>
          <w:b/>
          <w:sz w:val="40"/>
          <w:szCs w:val="40"/>
        </w:rPr>
      </w:pPr>
      <w:r>
        <w:rPr>
          <w:rFonts w:ascii="Arial" w:hAnsi="Arial" w:eastAsia="Arial" w:cs="Arial"/>
          <w:b/>
          <w:sz w:val="40"/>
          <w:szCs w:val="40"/>
          <w:rtl w:val="0"/>
        </w:rPr>
        <w:t>Introduction</w:t>
      </w:r>
    </w:p>
    <w:p>
      <w:pPr>
        <w:keepNext w:val="0"/>
        <w:keepLines w:val="0"/>
        <w:widowControl/>
        <w:spacing w:after="120" w:line="240" w:lineRule="auto"/>
        <w:contextualSpacing w:val="0"/>
        <w:jc w:val="both"/>
        <w:rPr>
          <w:rFonts w:ascii="Arial" w:hAnsi="Arial" w:eastAsia="Arial" w:cs="Arial"/>
          <w:b w:val="0"/>
          <w:sz w:val="28"/>
          <w:szCs w:val="28"/>
        </w:rPr>
      </w:pPr>
    </w:p>
    <w:p>
      <w:pPr>
        <w:keepNext w:val="0"/>
        <w:keepLines w:val="0"/>
        <w:widowControl/>
        <w:spacing w:after="120" w:line="240" w:lineRule="auto"/>
        <w:contextualSpacing w:val="0"/>
        <w:jc w:val="both"/>
        <w:rPr>
          <w:rFonts w:ascii="Arial" w:hAnsi="Arial" w:eastAsia="Arial" w:cs="Arial"/>
          <w:b/>
          <w:sz w:val="28"/>
          <w:szCs w:val="28"/>
        </w:rPr>
      </w:pPr>
      <w:r>
        <w:rPr>
          <w:rFonts w:ascii="Arial" w:hAnsi="Arial" w:eastAsia="Arial" w:cs="Arial"/>
          <w:b/>
          <w:sz w:val="28"/>
          <w:szCs w:val="28"/>
          <w:rtl w:val="0"/>
        </w:rPr>
        <w:t>Deep Learning</w:t>
      </w:r>
    </w:p>
    <w:p>
      <w:pPr>
        <w:keepNext w:val="0"/>
        <w:keepLines w:val="0"/>
        <w:widowControl/>
        <w:spacing w:after="120" w:line="240" w:lineRule="auto"/>
        <w:contextualSpacing w:val="0"/>
        <w:jc w:val="both"/>
        <w:rPr>
          <w:rFonts w:hint="default" w:ascii="Arial" w:hAnsi="Arial" w:eastAsia="Arial" w:cs="Arial"/>
          <w:b w:val="0"/>
          <w:sz w:val="28"/>
          <w:szCs w:val="28"/>
          <w:lang w:val="en-US"/>
        </w:rPr>
      </w:pPr>
      <w:r>
        <w:rPr>
          <w:rFonts w:hint="default" w:ascii="Arial" w:hAnsi="Arial" w:eastAsia="Arial" w:cs="Arial"/>
          <w:b w:val="0"/>
          <w:sz w:val="28"/>
          <w:szCs w:val="28"/>
          <w:lang w:val="en-US"/>
        </w:rPr>
        <w:t>In layman terms, deep learning can be thought of as a neural network with more than one hidden layers.</w:t>
      </w:r>
    </w:p>
    <w:p>
      <w:pPr>
        <w:keepNext w:val="0"/>
        <w:keepLines w:val="0"/>
        <w:widowControl/>
        <w:spacing w:after="120" w:line="240" w:lineRule="auto"/>
        <w:contextualSpacing w:val="0"/>
        <w:jc w:val="both"/>
        <w:rPr>
          <w:rFonts w:hint="default" w:ascii="Arial" w:hAnsi="Arial" w:eastAsia="Arial" w:cs="Arial"/>
          <w:b w:val="0"/>
          <w:sz w:val="28"/>
          <w:szCs w:val="28"/>
          <w:lang w:val="en-US"/>
        </w:rPr>
      </w:pPr>
    </w:p>
    <w:p>
      <w:pPr>
        <w:keepNext w:val="0"/>
        <w:keepLines w:val="0"/>
        <w:widowControl/>
        <w:spacing w:after="120" w:line="240" w:lineRule="auto"/>
        <w:contextualSpacing w:val="0"/>
        <w:jc w:val="both"/>
        <w:rPr>
          <w:rFonts w:hint="default" w:ascii="Arial" w:hAnsi="Arial" w:eastAsia="Arial" w:cs="Arial"/>
          <w:b w:val="0"/>
          <w:sz w:val="28"/>
          <w:szCs w:val="28"/>
          <w:lang w:val="en-US"/>
        </w:rPr>
      </w:pPr>
      <w:r>
        <w:rPr>
          <w:rFonts w:hint="default" w:ascii="Arial" w:hAnsi="Arial" w:eastAsia="Arial" w:cs="Arial"/>
          <w:b w:val="0"/>
          <w:sz w:val="28"/>
          <w:szCs w:val="28"/>
          <w:lang w:val="en-US"/>
        </w:rPr>
        <w:drawing>
          <wp:inline distT="0" distB="0" distL="114300" distR="114300">
            <wp:extent cx="6183630" cy="2321560"/>
            <wp:effectExtent l="0" t="0" r="7620" b="2540"/>
            <wp:docPr id="20" name="Picture 20" descr="1 dnvGC-PORSoCo7VXT3PV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 dnvGC-PORSoCo7VXT3PV_A"/>
                    <pic:cNvPicPr>
                      <a:picLocks noChangeAspect="1"/>
                    </pic:cNvPicPr>
                  </pic:nvPicPr>
                  <pic:blipFill>
                    <a:blip r:embed="rId6"/>
                    <a:stretch>
                      <a:fillRect/>
                    </a:stretch>
                  </pic:blipFill>
                  <pic:spPr>
                    <a:xfrm>
                      <a:off x="0" y="0"/>
                      <a:ext cx="6183630" cy="2321560"/>
                    </a:xfrm>
                    <a:prstGeom prst="rect">
                      <a:avLst/>
                    </a:prstGeom>
                  </pic:spPr>
                </pic:pic>
              </a:graphicData>
            </a:graphic>
          </wp:inline>
        </w:drawing>
      </w:r>
    </w:p>
    <w:p>
      <w:pPr>
        <w:keepNext w:val="0"/>
        <w:keepLines w:val="0"/>
        <w:widowControl/>
        <w:spacing w:after="120" w:line="240" w:lineRule="auto"/>
        <w:contextualSpacing w:val="0"/>
        <w:jc w:val="both"/>
        <w:rPr>
          <w:rFonts w:hint="default" w:ascii="Arial" w:hAnsi="Arial" w:eastAsia="Arial" w:cs="Arial"/>
          <w:b w:val="0"/>
          <w:sz w:val="28"/>
          <w:szCs w:val="28"/>
        </w:rPr>
      </w:pPr>
    </w:p>
    <w:p>
      <w:pPr>
        <w:keepNext w:val="0"/>
        <w:keepLines w:val="0"/>
        <w:widowControl/>
        <w:spacing w:after="120" w:line="240" w:lineRule="auto"/>
        <w:contextualSpacing w:val="0"/>
        <w:jc w:val="both"/>
        <w:rPr>
          <w:rFonts w:hint="default" w:ascii="Arial" w:hAnsi="Arial" w:eastAsia="Arial" w:cs="Arial"/>
          <w:b w:val="0"/>
          <w:sz w:val="28"/>
          <w:szCs w:val="28"/>
        </w:rPr>
      </w:pPr>
      <w:r>
        <w:rPr>
          <w:rFonts w:hint="default" w:ascii="Arial" w:hAnsi="Arial" w:eastAsia="Arial" w:cs="Arial"/>
          <w:b w:val="0"/>
          <w:sz w:val="28"/>
          <w:szCs w:val="28"/>
        </w:rPr>
        <w:t xml:space="preserve">Deep learning </w:t>
      </w:r>
      <w:r>
        <w:rPr>
          <w:rFonts w:hint="default" w:ascii="Arial" w:hAnsi="Arial" w:eastAsia="Arial" w:cs="Arial"/>
          <w:b w:val="0"/>
          <w:sz w:val="28"/>
          <w:szCs w:val="28"/>
          <w:lang w:val="en-US"/>
        </w:rPr>
        <w:t>is also sometimes referred to as</w:t>
      </w:r>
      <w:r>
        <w:rPr>
          <w:rFonts w:hint="default" w:ascii="Arial" w:hAnsi="Arial" w:eastAsia="Arial" w:cs="Arial"/>
          <w:b w:val="0"/>
          <w:sz w:val="28"/>
          <w:szCs w:val="28"/>
        </w:rPr>
        <w:t xml:space="preserve"> hierarchical learning</w:t>
      </w:r>
      <w:r>
        <w:rPr>
          <w:rFonts w:hint="default" w:ascii="Arial" w:hAnsi="Arial" w:eastAsia="Arial" w:cs="Arial"/>
          <w:b w:val="0"/>
          <w:sz w:val="28"/>
          <w:szCs w:val="28"/>
          <w:lang w:val="en-US"/>
        </w:rPr>
        <w:t xml:space="preserve"> or </w:t>
      </w:r>
      <w:r>
        <w:rPr>
          <w:rFonts w:hint="default" w:ascii="Arial" w:hAnsi="Arial" w:eastAsia="Arial" w:cs="Arial"/>
          <w:b w:val="0"/>
          <w:sz w:val="28"/>
          <w:szCs w:val="28"/>
        </w:rPr>
        <w:t>deep structured learning</w:t>
      </w:r>
      <w:r>
        <w:rPr>
          <w:rFonts w:hint="default" w:ascii="Arial" w:hAnsi="Arial" w:eastAsia="Arial" w:cs="Arial"/>
          <w:b w:val="0"/>
          <w:sz w:val="28"/>
          <w:szCs w:val="28"/>
          <w:lang w:val="en-US"/>
        </w:rPr>
        <w:t>.</w:t>
      </w:r>
      <w:r>
        <w:rPr>
          <w:rFonts w:hint="default" w:ascii="Arial" w:hAnsi="Arial" w:eastAsia="Arial" w:cs="Arial"/>
          <w:b w:val="0"/>
          <w:sz w:val="28"/>
          <w:szCs w:val="28"/>
        </w:rPr>
        <w:t xml:space="preserve"> </w:t>
      </w:r>
      <w:r>
        <w:rPr>
          <w:rFonts w:hint="default" w:ascii="Arial" w:hAnsi="Arial" w:eastAsia="Arial" w:cs="Arial"/>
          <w:b w:val="0"/>
          <w:sz w:val="28"/>
          <w:szCs w:val="28"/>
          <w:lang w:val="en-US"/>
        </w:rPr>
        <w:t xml:space="preserve">It </w:t>
      </w:r>
      <w:r>
        <w:rPr>
          <w:rFonts w:hint="default" w:ascii="Arial" w:hAnsi="Arial" w:eastAsia="Arial" w:cs="Arial"/>
          <w:b w:val="0"/>
          <w:sz w:val="28"/>
          <w:szCs w:val="28"/>
        </w:rPr>
        <w:t xml:space="preserve">is </w:t>
      </w:r>
      <w:r>
        <w:rPr>
          <w:rFonts w:hint="default" w:ascii="Arial" w:hAnsi="Arial" w:eastAsia="Arial" w:cs="Arial"/>
          <w:b w:val="0"/>
          <w:sz w:val="28"/>
          <w:szCs w:val="28"/>
          <w:lang w:val="en-US"/>
        </w:rPr>
        <w:t>a branch</w:t>
      </w:r>
      <w:r>
        <w:rPr>
          <w:rFonts w:hint="default" w:ascii="Arial" w:hAnsi="Arial" w:eastAsia="Arial" w:cs="Arial"/>
          <w:b w:val="0"/>
          <w:sz w:val="28"/>
          <w:szCs w:val="28"/>
        </w:rPr>
        <w:t xml:space="preserve"> of machine learning </w:t>
      </w:r>
      <w:r>
        <w:rPr>
          <w:rFonts w:hint="default" w:ascii="Arial" w:hAnsi="Arial" w:eastAsia="Arial" w:cs="Arial"/>
          <w:b w:val="0"/>
          <w:sz w:val="28"/>
          <w:szCs w:val="28"/>
          <w:lang w:val="en-US"/>
        </w:rPr>
        <w:t>that uses several layers of non-linear units such as deep neural networks, recurrent neural networks, convolutional neural networks, deep belief networks, etc.</w:t>
      </w:r>
      <w:r>
        <w:rPr>
          <w:rFonts w:hint="default" w:ascii="Arial" w:hAnsi="Arial" w:eastAsia="Arial" w:cs="Arial"/>
          <w:b w:val="0"/>
          <w:sz w:val="28"/>
          <w:szCs w:val="28"/>
        </w:rPr>
        <w:t xml:space="preserve"> </w:t>
      </w:r>
      <w:r>
        <w:rPr>
          <w:rFonts w:hint="default" w:ascii="Arial" w:hAnsi="Arial" w:eastAsia="Arial" w:cs="Arial"/>
          <w:b w:val="0"/>
          <w:sz w:val="28"/>
          <w:szCs w:val="28"/>
          <w:lang w:val="en-US"/>
        </w:rPr>
        <w:t>It</w:t>
      </w:r>
      <w:r>
        <w:rPr>
          <w:rFonts w:hint="default" w:ascii="Arial" w:hAnsi="Arial" w:eastAsia="Arial" w:cs="Arial"/>
          <w:b w:val="0"/>
          <w:sz w:val="28"/>
          <w:szCs w:val="28"/>
        </w:rPr>
        <w:t xml:space="preserve"> can be</w:t>
      </w:r>
      <w:r>
        <w:rPr>
          <w:rFonts w:hint="default" w:ascii="Arial" w:hAnsi="Arial" w:eastAsia="Arial" w:cs="Arial"/>
          <w:b w:val="0"/>
          <w:sz w:val="28"/>
          <w:szCs w:val="28"/>
          <w:lang w:val="en-US"/>
        </w:rPr>
        <w:t xml:space="preserve"> used for all types learning, </w:t>
      </w:r>
      <w:r>
        <w:rPr>
          <w:rFonts w:hint="default" w:ascii="Arial" w:hAnsi="Arial" w:eastAsia="Arial" w:cs="Arial"/>
          <w:b w:val="0"/>
          <w:sz w:val="28"/>
          <w:szCs w:val="28"/>
        </w:rPr>
        <w:t>supervised</w:t>
      </w:r>
      <w:r>
        <w:rPr>
          <w:rFonts w:hint="default" w:ascii="Arial" w:hAnsi="Arial" w:eastAsia="Arial" w:cs="Arial"/>
          <w:b w:val="0"/>
          <w:sz w:val="28"/>
          <w:szCs w:val="28"/>
          <w:lang w:val="en-US"/>
        </w:rPr>
        <w:t xml:space="preserve"> and</w:t>
      </w:r>
      <w:r>
        <w:rPr>
          <w:rFonts w:hint="default" w:ascii="Arial" w:hAnsi="Arial" w:eastAsia="Arial" w:cs="Arial"/>
          <w:b w:val="0"/>
          <w:sz w:val="28"/>
          <w:szCs w:val="28"/>
        </w:rPr>
        <w:t xml:space="preserve"> unsupervised</w:t>
      </w:r>
      <w:r>
        <w:rPr>
          <w:rFonts w:hint="default" w:ascii="Arial" w:hAnsi="Arial" w:eastAsia="Arial" w:cs="Arial"/>
          <w:b w:val="0"/>
          <w:sz w:val="28"/>
          <w:szCs w:val="28"/>
          <w:lang w:val="en-US"/>
        </w:rPr>
        <w:t xml:space="preserve"> and for all kinds of classification as well as pattern recognition tasks</w:t>
      </w:r>
      <w:r>
        <w:rPr>
          <w:rFonts w:hint="default" w:ascii="Arial" w:hAnsi="Arial" w:eastAsia="Arial" w:cs="Arial"/>
          <w:b w:val="0"/>
          <w:sz w:val="28"/>
          <w:szCs w:val="28"/>
        </w:rPr>
        <w:t>.</w:t>
      </w:r>
      <w:r>
        <w:rPr>
          <w:rFonts w:hint="default" w:ascii="Arial" w:hAnsi="Arial" w:eastAsia="Arial" w:cs="Arial"/>
          <w:b w:val="0"/>
          <w:sz w:val="28"/>
          <w:szCs w:val="28"/>
          <w:lang w:val="en-US"/>
        </w:rPr>
        <w:t xml:space="preserve"> It has found its use in a multitude of</w:t>
      </w:r>
      <w:r>
        <w:rPr>
          <w:rFonts w:hint="default" w:ascii="Arial" w:hAnsi="Arial" w:eastAsia="Arial" w:cs="Arial"/>
          <w:b w:val="0"/>
          <w:sz w:val="28"/>
          <w:szCs w:val="28"/>
        </w:rPr>
        <w:t xml:space="preserve"> fields </w:t>
      </w:r>
      <w:r>
        <w:rPr>
          <w:rFonts w:hint="default" w:ascii="Arial" w:hAnsi="Arial" w:eastAsia="Arial" w:cs="Arial"/>
          <w:b w:val="0"/>
          <w:sz w:val="28"/>
          <w:szCs w:val="28"/>
          <w:lang w:val="en-US"/>
        </w:rPr>
        <w:t>such as</w:t>
      </w:r>
      <w:r>
        <w:rPr>
          <w:rFonts w:hint="default" w:ascii="Arial" w:hAnsi="Arial" w:eastAsia="Arial" w:cs="Arial"/>
          <w:b w:val="0"/>
          <w:sz w:val="28"/>
          <w:szCs w:val="28"/>
        </w:rPr>
        <w:t xml:space="preserve"> computer vision,</w:t>
      </w:r>
      <w:r>
        <w:rPr>
          <w:rFonts w:hint="default" w:ascii="Arial" w:hAnsi="Arial" w:eastAsia="Arial" w:cs="Arial"/>
          <w:b w:val="0"/>
          <w:sz w:val="28"/>
          <w:szCs w:val="28"/>
          <w:lang w:val="en-US"/>
        </w:rPr>
        <w:t xml:space="preserve"> audio and </w:t>
      </w:r>
      <w:r>
        <w:rPr>
          <w:rFonts w:hint="default" w:ascii="Arial" w:hAnsi="Arial" w:eastAsia="Arial" w:cs="Arial"/>
          <w:b w:val="0"/>
          <w:sz w:val="28"/>
          <w:szCs w:val="28"/>
        </w:rPr>
        <w:t xml:space="preserve"> speech recognition, </w:t>
      </w:r>
      <w:r>
        <w:rPr>
          <w:rFonts w:hint="default" w:ascii="Arial" w:hAnsi="Arial" w:eastAsia="Arial" w:cs="Arial"/>
          <w:b w:val="0"/>
          <w:sz w:val="28"/>
          <w:szCs w:val="28"/>
          <w:lang w:val="en-US"/>
        </w:rPr>
        <w:t>NLP</w:t>
      </w:r>
      <w:r>
        <w:rPr>
          <w:rFonts w:hint="default" w:ascii="Arial" w:hAnsi="Arial" w:eastAsia="Arial" w:cs="Arial"/>
          <w:b w:val="0"/>
          <w:sz w:val="28"/>
          <w:szCs w:val="28"/>
        </w:rPr>
        <w:t xml:space="preserve">, </w:t>
      </w:r>
      <w:r>
        <w:rPr>
          <w:rFonts w:hint="default" w:ascii="Arial" w:hAnsi="Arial" w:eastAsia="Arial" w:cs="Arial"/>
          <w:b w:val="0"/>
          <w:sz w:val="28"/>
          <w:szCs w:val="28"/>
          <w:lang w:val="en-US"/>
        </w:rPr>
        <w:t xml:space="preserve">bioinformatics and drug discovery, etc., and have </w:t>
      </w:r>
      <w:r>
        <w:rPr>
          <w:rFonts w:hint="default" w:ascii="Arial" w:hAnsi="Arial" w:eastAsia="Arial" w:cs="Arial"/>
          <w:b w:val="0"/>
          <w:sz w:val="28"/>
          <w:szCs w:val="28"/>
        </w:rPr>
        <w:t>produced</w:t>
      </w:r>
      <w:r>
        <w:rPr>
          <w:rFonts w:hint="default" w:ascii="Arial" w:hAnsi="Arial" w:eastAsia="Arial" w:cs="Arial"/>
          <w:b w:val="0"/>
          <w:sz w:val="28"/>
          <w:szCs w:val="28"/>
          <w:lang w:val="en-US"/>
        </w:rPr>
        <w:t xml:space="preserve"> comparable or in some cases better</w:t>
      </w:r>
      <w:r>
        <w:rPr>
          <w:rFonts w:hint="default" w:ascii="Arial" w:hAnsi="Arial" w:eastAsia="Arial" w:cs="Arial"/>
          <w:b w:val="0"/>
          <w:sz w:val="28"/>
          <w:szCs w:val="28"/>
        </w:rPr>
        <w:t xml:space="preserve"> results</w:t>
      </w:r>
      <w:r>
        <w:rPr>
          <w:rFonts w:hint="default" w:ascii="Arial" w:hAnsi="Arial" w:eastAsia="Arial" w:cs="Arial"/>
          <w:b w:val="0"/>
          <w:sz w:val="28"/>
          <w:szCs w:val="28"/>
          <w:lang w:val="en-US"/>
        </w:rPr>
        <w:t xml:space="preserve"> than humans. </w:t>
      </w:r>
    </w:p>
    <w:p>
      <w:pPr>
        <w:keepNext w:val="0"/>
        <w:keepLines w:val="0"/>
        <w:widowControl/>
        <w:spacing w:after="120" w:line="240" w:lineRule="auto"/>
        <w:contextualSpacing w:val="0"/>
        <w:jc w:val="both"/>
        <w:rPr>
          <w:rFonts w:hint="default" w:ascii="Arial" w:hAnsi="Arial" w:eastAsia="Arial" w:cs="Arial"/>
          <w:b w:val="0"/>
          <w:sz w:val="28"/>
          <w:szCs w:val="28"/>
        </w:rPr>
      </w:pPr>
    </w:p>
    <w:p>
      <w:pPr>
        <w:keepNext w:val="0"/>
        <w:keepLines w:val="0"/>
        <w:widowControl/>
        <w:spacing w:after="120" w:line="240" w:lineRule="auto"/>
        <w:contextualSpacing w:val="0"/>
        <w:jc w:val="both"/>
        <w:rPr>
          <w:rFonts w:hint="default" w:ascii="Arial" w:hAnsi="Arial" w:eastAsia="Arial" w:cs="Arial"/>
          <w:b w:val="0"/>
          <w:sz w:val="28"/>
          <w:szCs w:val="28"/>
          <w:lang w:val="en-US"/>
        </w:rPr>
      </w:pPr>
      <w:r>
        <w:rPr>
          <w:rFonts w:hint="default" w:ascii="Arial" w:hAnsi="Arial" w:eastAsia="Arial" w:cs="Arial"/>
          <w:b w:val="0"/>
          <w:sz w:val="28"/>
          <w:szCs w:val="28"/>
          <w:lang w:val="en-US"/>
        </w:rPr>
        <w:drawing>
          <wp:anchor distT="0" distB="0" distL="114300" distR="114300" simplePos="0" relativeHeight="251659264" behindDoc="0" locked="0" layoutInCell="1" allowOverlap="1">
            <wp:simplePos x="0" y="0"/>
            <wp:positionH relativeFrom="column">
              <wp:posOffset>3009900</wp:posOffset>
            </wp:positionH>
            <wp:positionV relativeFrom="paragraph">
              <wp:posOffset>747395</wp:posOffset>
            </wp:positionV>
            <wp:extent cx="3237865" cy="2068830"/>
            <wp:effectExtent l="0" t="0" r="635" b="7620"/>
            <wp:wrapSquare wrapText="bothSides"/>
            <wp:docPr id="19" name="Picture 19" descr="Why-Deep-Learning-1024x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Why-Deep-Learning-1024x742"/>
                    <pic:cNvPicPr>
                      <a:picLocks noChangeAspect="1"/>
                    </pic:cNvPicPr>
                  </pic:nvPicPr>
                  <pic:blipFill>
                    <a:blip r:embed="rId7"/>
                    <a:srcRect l="12150" t="14527" r="7456" b="14583"/>
                    <a:stretch>
                      <a:fillRect/>
                    </a:stretch>
                  </pic:blipFill>
                  <pic:spPr>
                    <a:xfrm>
                      <a:off x="0" y="0"/>
                      <a:ext cx="3237865" cy="2068830"/>
                    </a:xfrm>
                    <a:prstGeom prst="rect">
                      <a:avLst/>
                    </a:prstGeom>
                  </pic:spPr>
                </pic:pic>
              </a:graphicData>
            </a:graphic>
          </wp:anchor>
        </w:drawing>
      </w:r>
      <w:r>
        <w:rPr>
          <w:rFonts w:hint="default" w:ascii="Arial" w:hAnsi="Arial" w:eastAsia="Arial" w:cs="Arial"/>
          <w:b w:val="0"/>
          <w:sz w:val="28"/>
          <w:szCs w:val="28"/>
          <w:lang w:val="en-US"/>
        </w:rPr>
        <w:t xml:space="preserve">The term was coined by Rina Dechter in 1986. Architectures of deep learning are constructed using layer-by-layer greedy approach, with each layer transforming the data into more abstract representation.  It can be compared to the network of neurons in human brain. </w:t>
      </w:r>
    </w:p>
    <w:p>
      <w:pPr>
        <w:keepNext w:val="0"/>
        <w:keepLines w:val="0"/>
        <w:widowControl/>
        <w:spacing w:after="120" w:line="240" w:lineRule="auto"/>
        <w:contextualSpacing w:val="0"/>
        <w:jc w:val="both"/>
        <w:rPr>
          <w:rFonts w:hint="default" w:ascii="Arial" w:hAnsi="Arial" w:eastAsia="Arial" w:cs="Arial"/>
          <w:b w:val="0"/>
          <w:sz w:val="28"/>
          <w:szCs w:val="28"/>
          <w:lang w:val="en-US"/>
        </w:rPr>
      </w:pPr>
    </w:p>
    <w:p>
      <w:pPr>
        <w:keepNext w:val="0"/>
        <w:keepLines w:val="0"/>
        <w:widowControl/>
        <w:spacing w:after="120" w:line="240" w:lineRule="auto"/>
        <w:contextualSpacing w:val="0"/>
        <w:jc w:val="both"/>
        <w:rPr>
          <w:rFonts w:hint="default" w:ascii="Arial" w:hAnsi="Arial" w:eastAsia="Arial" w:cs="Arial"/>
          <w:b w:val="0"/>
          <w:sz w:val="28"/>
          <w:szCs w:val="28"/>
          <w:lang w:val="en-US"/>
        </w:rPr>
      </w:pPr>
      <w:r>
        <w:rPr>
          <w:rFonts w:hint="default" w:ascii="Arial" w:hAnsi="Arial" w:eastAsia="Arial" w:cs="Arial"/>
          <w:b w:val="0"/>
          <w:sz w:val="28"/>
          <w:szCs w:val="28"/>
          <w:lang w:val="en-US"/>
        </w:rPr>
        <w:t>One of the striking features of deep learning is its increasing performance with the amount of data contrary to other machine learning algorithms which tend to stop learning after a certain amount of data is fed to them.</w:t>
      </w:r>
    </w:p>
    <w:p>
      <w:pPr>
        <w:keepNext w:val="0"/>
        <w:keepLines w:val="0"/>
        <w:widowControl/>
        <w:spacing w:after="120" w:line="240" w:lineRule="auto"/>
        <w:contextualSpacing w:val="0"/>
        <w:jc w:val="both"/>
        <w:rPr>
          <w:rFonts w:hint="default" w:ascii="Arial" w:hAnsi="Arial" w:eastAsia="Arial" w:cs="Arial"/>
          <w:b w:val="0"/>
          <w:sz w:val="28"/>
          <w:szCs w:val="28"/>
          <w:lang w:val="en-US"/>
        </w:rPr>
      </w:pPr>
      <w:r>
        <w:rPr>
          <w:rFonts w:hint="default" w:ascii="Arial" w:hAnsi="Arial" w:eastAsia="Arial" w:cs="Arial"/>
          <w:b w:val="0"/>
          <w:sz w:val="28"/>
          <w:szCs w:val="28"/>
          <w:lang w:val="en-US"/>
        </w:rPr>
        <w:br w:type="page"/>
      </w:r>
    </w:p>
    <w:p>
      <w:pPr>
        <w:keepNext w:val="0"/>
        <w:keepLines w:val="0"/>
        <w:widowControl/>
        <w:spacing w:after="120" w:line="240" w:lineRule="auto"/>
        <w:contextualSpacing w:val="0"/>
        <w:jc w:val="both"/>
        <w:rPr>
          <w:rFonts w:ascii="Arial" w:hAnsi="Arial" w:eastAsia="Arial" w:cs="Arial"/>
          <w:b/>
          <w:sz w:val="28"/>
          <w:szCs w:val="28"/>
        </w:rPr>
      </w:pPr>
      <w:r>
        <w:rPr>
          <w:rFonts w:ascii="Arial" w:hAnsi="Arial" w:eastAsia="Arial" w:cs="Arial"/>
          <w:b/>
          <w:sz w:val="28"/>
          <w:szCs w:val="28"/>
          <w:rtl w:val="0"/>
        </w:rPr>
        <w:t>Metric Learning</w:t>
      </w:r>
    </w:p>
    <w:p>
      <w:pPr>
        <w:keepNext w:val="0"/>
        <w:keepLines w:val="0"/>
        <w:widowControl/>
        <w:spacing w:after="120" w:line="240" w:lineRule="auto"/>
        <w:contextualSpacing w:val="0"/>
        <w:jc w:val="both"/>
        <w:rPr>
          <w:rFonts w:ascii="Arial" w:hAnsi="Arial" w:eastAsia="Arial" w:cs="Arial"/>
          <w:b/>
          <w:sz w:val="28"/>
          <w:szCs w:val="28"/>
          <w:lang w:val="en-US"/>
        </w:rPr>
      </w:pPr>
      <w:r>
        <w:rPr>
          <w:rFonts w:ascii="Arial" w:hAnsi="Arial" w:eastAsia="Arial" w:cs="Arial"/>
          <w:b w:val="0"/>
          <w:bCs/>
          <w:sz w:val="28"/>
          <w:szCs w:val="28"/>
          <w:lang w:val="en-US"/>
        </w:rPr>
        <w:t>In metric learning, our task is to learn the distance function over objects. These approaches heavily relies on the distances or similarity metric between the two samples. However, the metric used has to satisfy the four axioms or conditions which are non-negativity, identity, symmetry and triangle inequality. Supervised metric learning can be further bifurcated into global and local learning while unsupervised learning include linear methods like PCA as well as non-linear methods such as LLE and Isomap.</w:t>
      </w:r>
    </w:p>
    <w:p>
      <w:pPr>
        <w:keepNext w:val="0"/>
        <w:keepLines w:val="0"/>
        <w:widowControl/>
        <w:spacing w:after="120" w:line="240" w:lineRule="auto"/>
        <w:contextualSpacing w:val="0"/>
        <w:jc w:val="both"/>
        <w:rPr>
          <w:rFonts w:ascii="Arial" w:hAnsi="Arial" w:eastAsia="Arial" w:cs="Arial"/>
          <w:b/>
          <w:sz w:val="28"/>
          <w:szCs w:val="28"/>
        </w:rPr>
      </w:pPr>
    </w:p>
    <w:p>
      <w:pPr>
        <w:keepNext w:val="0"/>
        <w:keepLines w:val="0"/>
        <w:widowControl/>
        <w:spacing w:after="120" w:line="240" w:lineRule="auto"/>
        <w:contextualSpacing w:val="0"/>
        <w:jc w:val="both"/>
        <w:rPr>
          <w:rFonts w:ascii="Arial" w:hAnsi="Arial" w:eastAsia="Arial" w:cs="Arial"/>
          <w:b/>
          <w:sz w:val="28"/>
          <w:szCs w:val="28"/>
        </w:rPr>
      </w:pPr>
      <w:r>
        <w:rPr>
          <w:rFonts w:ascii="Arial" w:hAnsi="Arial" w:eastAsia="Arial" w:cs="Arial"/>
          <w:b/>
          <w:sz w:val="28"/>
          <w:szCs w:val="28"/>
          <w:rtl w:val="0"/>
        </w:rPr>
        <w:t>LDA: A supervised metric learning algorithm</w:t>
      </w:r>
    </w:p>
    <w:p>
      <w:pPr>
        <w:keepNext w:val="0"/>
        <w:keepLines w:val="0"/>
        <w:widowControl/>
        <w:spacing w:after="120" w:line="240" w:lineRule="auto"/>
        <w:contextualSpacing w:val="0"/>
        <w:jc w:val="both"/>
        <w:rPr>
          <w:rFonts w:ascii="Arial" w:hAnsi="Arial" w:eastAsia="Arial" w:cs="Arial"/>
          <w:b w:val="0"/>
          <w:sz w:val="28"/>
          <w:szCs w:val="28"/>
          <w:lang w:val="en-US"/>
        </w:rPr>
      </w:pPr>
      <w:r>
        <w:rPr>
          <w:rFonts w:ascii="Arial" w:hAnsi="Arial" w:eastAsia="Arial" w:cs="Arial"/>
          <w:b w:val="0"/>
          <w:sz w:val="28"/>
          <w:szCs w:val="28"/>
          <w:lang w:val="en-US"/>
        </w:rPr>
        <w:t>Linear Discriminant Analysis is a method that is commonly used for dimensionality reduction and to find out a linear combination of the features that can characterize and separate classes or objects. It is based on preserving as much class discriminatory information as is possible and maximizing the ability to separate classes.</w:t>
      </w:r>
    </w:p>
    <w:p>
      <w:pPr>
        <w:keepNext w:val="0"/>
        <w:keepLines w:val="0"/>
        <w:widowControl/>
        <w:spacing w:after="120" w:line="240" w:lineRule="auto"/>
        <w:contextualSpacing w:val="0"/>
        <w:jc w:val="center"/>
        <w:rPr>
          <w:rFonts w:ascii="Arial" w:hAnsi="Arial" w:eastAsia="Arial" w:cs="Arial"/>
          <w:b w:val="0"/>
          <w:sz w:val="28"/>
          <w:szCs w:val="28"/>
          <w:lang w:val="en-US"/>
        </w:rPr>
      </w:pPr>
      <w:r>
        <w:rPr>
          <w:rFonts w:ascii="Arial" w:hAnsi="Arial" w:eastAsia="Arial" w:cs="Arial"/>
          <w:b w:val="0"/>
          <w:sz w:val="28"/>
          <w:szCs w:val="28"/>
          <w:lang w:val="en-US"/>
        </w:rPr>
        <w:drawing>
          <wp:inline distT="0" distB="0" distL="114300" distR="114300">
            <wp:extent cx="4300220" cy="3291840"/>
            <wp:effectExtent l="0" t="0" r="5080" b="3810"/>
            <wp:docPr id="22" name="Picture 22" descr="yIC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yIC6Y"/>
                    <pic:cNvPicPr>
                      <a:picLocks noChangeAspect="1"/>
                    </pic:cNvPicPr>
                  </pic:nvPicPr>
                  <pic:blipFill>
                    <a:blip r:embed="rId8"/>
                    <a:stretch>
                      <a:fillRect/>
                    </a:stretch>
                  </pic:blipFill>
                  <pic:spPr>
                    <a:xfrm>
                      <a:off x="0" y="0"/>
                      <a:ext cx="4300220" cy="3291840"/>
                    </a:xfrm>
                    <a:prstGeom prst="rect">
                      <a:avLst/>
                    </a:prstGeom>
                  </pic:spPr>
                </pic:pic>
              </a:graphicData>
            </a:graphic>
          </wp:inline>
        </w:drawing>
      </w:r>
    </w:p>
    <w:p>
      <w:pPr>
        <w:keepNext w:val="0"/>
        <w:keepLines w:val="0"/>
        <w:widowControl/>
        <w:spacing w:after="120" w:line="240" w:lineRule="auto"/>
        <w:contextualSpacing w:val="0"/>
        <w:jc w:val="both"/>
        <w:rPr>
          <w:rFonts w:ascii="Arial" w:hAnsi="Arial" w:eastAsia="Arial" w:cs="Arial"/>
          <w:b w:val="0"/>
          <w:sz w:val="28"/>
          <w:szCs w:val="28"/>
          <w:lang w:val="en-US"/>
        </w:rPr>
      </w:pPr>
      <w:r>
        <w:rPr>
          <w:rFonts w:ascii="Arial" w:hAnsi="Arial" w:eastAsia="Arial" w:cs="Arial"/>
          <w:b w:val="0"/>
          <w:sz w:val="28"/>
          <w:szCs w:val="28"/>
          <w:lang w:val="en-US"/>
        </w:rPr>
        <w:t xml:space="preserve">The approach was developed by R A Fischer in 1936. It is used before applying machine learning algorithms as a preprocessing step. LDA can be used only when the independent variables are measured as continuous quantities. LDA can also be used to predict bankruptcy, face recognition, product management, marketing, etc. </w:t>
      </w:r>
    </w:p>
    <w:p>
      <w:pPr>
        <w:keepNext w:val="0"/>
        <w:keepLines w:val="0"/>
        <w:widowControl/>
        <w:spacing w:after="120" w:line="240" w:lineRule="auto"/>
        <w:contextualSpacing w:val="0"/>
        <w:jc w:val="both"/>
        <w:rPr>
          <w:rFonts w:ascii="Arial" w:hAnsi="Arial" w:eastAsia="Arial" w:cs="Arial"/>
          <w:b w:val="0"/>
          <w:sz w:val="28"/>
          <w:szCs w:val="28"/>
        </w:rPr>
      </w:pPr>
    </w:p>
    <w:p>
      <w:pPr>
        <w:keepNext w:val="0"/>
        <w:keepLines w:val="0"/>
        <w:widowControl/>
        <w:spacing w:after="120" w:line="240" w:lineRule="auto"/>
        <w:contextualSpacing w:val="0"/>
        <w:jc w:val="both"/>
        <w:rPr>
          <w:rFonts w:ascii="Arial" w:hAnsi="Arial" w:eastAsia="Arial" w:cs="Arial"/>
          <w:b/>
          <w:sz w:val="40"/>
          <w:szCs w:val="40"/>
        </w:rPr>
      </w:pPr>
      <w:r>
        <w:br w:type="page"/>
      </w:r>
    </w:p>
    <w:p>
      <w:pPr>
        <w:keepNext w:val="0"/>
        <w:keepLines w:val="0"/>
        <w:widowControl/>
        <w:spacing w:after="120" w:line="240" w:lineRule="auto"/>
        <w:contextualSpacing w:val="0"/>
        <w:jc w:val="both"/>
        <w:rPr>
          <w:rFonts w:ascii="Arial" w:hAnsi="Arial" w:eastAsia="Arial" w:cs="Arial"/>
          <w:b/>
          <w:sz w:val="40"/>
          <w:szCs w:val="40"/>
        </w:rPr>
      </w:pPr>
      <w:r>
        <w:rPr>
          <w:rFonts w:ascii="Arial" w:hAnsi="Arial" w:eastAsia="Arial" w:cs="Arial"/>
          <w:b/>
          <w:sz w:val="40"/>
          <w:szCs w:val="40"/>
          <w:rtl w:val="0"/>
        </w:rPr>
        <w:t>Problem Formulation</w:t>
      </w:r>
    </w:p>
    <w:p>
      <w:pPr>
        <w:keepNext w:val="0"/>
        <w:keepLines w:val="0"/>
        <w:widowControl/>
        <w:spacing w:after="120" w:line="240" w:lineRule="auto"/>
        <w:contextualSpacing w:val="0"/>
        <w:jc w:val="both"/>
        <w:rPr>
          <w:rFonts w:ascii="Arial" w:hAnsi="Arial" w:eastAsia="Arial" w:cs="Arial"/>
          <w:b w:val="0"/>
          <w:sz w:val="28"/>
          <w:szCs w:val="28"/>
        </w:rPr>
      </w:pP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tl w:val="0"/>
        </w:rPr>
        <w:t xml:space="preserve">The human face is a profoundly rich upgrade that gives different data to versatile social association with individuals. People can process a face in an assortment of approaches to arrange it by its personality, alongside various other statistic attributes, including ethnicity or race, sex, and age. In the course of the last few decades,a parcel of eﬀort has been dedicated in the natural, mental, and intellectual sciences regions, to find how the human mind sees, speaks to, and recollects faces. Computational models have likewise been created to increase some understanding into this problem.The statistic highlights, for example, race and sexual orientation, are associated with human face personality acknowledgment. People are better at perceiving appearances of their own ethnicity/race than countenances of other race. </w:t>
      </w:r>
    </w:p>
    <w:p>
      <w:pPr>
        <w:keepNext w:val="0"/>
        <w:keepLines w:val="0"/>
        <w:widowControl/>
        <w:spacing w:after="120" w:line="240" w:lineRule="auto"/>
        <w:contextualSpacing w:val="0"/>
        <w:jc w:val="both"/>
        <w:rPr>
          <w:rFonts w:ascii="Arial" w:hAnsi="Arial" w:eastAsia="Arial" w:cs="Arial"/>
          <w:sz w:val="28"/>
          <w:szCs w:val="28"/>
        </w:rPr>
      </w:pP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tl w:val="0"/>
        </w:rPr>
        <w:t xml:space="preserve">While confront acknowledgment has been around in some shape since the 1960s, later mechanical improvements have prompted a wide expansion of this innovation. This innovation is never again observed as something out of sci-fi motion pictures. Ethnic character can be utilized to astutely improve this world a place to live. A portion of the employments of Ethnicity Identification are: </w:t>
      </w:r>
    </w:p>
    <w:p>
      <w:pPr>
        <w:keepNext w:val="0"/>
        <w:keepLines w:val="0"/>
        <w:widowControl/>
        <w:spacing w:after="120" w:line="240" w:lineRule="auto"/>
        <w:contextualSpacing w:val="0"/>
        <w:jc w:val="both"/>
        <w:rPr>
          <w:rFonts w:ascii="Arial" w:hAnsi="Arial" w:eastAsia="Arial" w:cs="Arial"/>
          <w:sz w:val="28"/>
          <w:szCs w:val="28"/>
        </w:rPr>
      </w:pPr>
    </w:p>
    <w:p>
      <w:pPr>
        <w:keepNext w:val="0"/>
        <w:keepLines w:val="0"/>
        <w:widowControl/>
        <w:numPr>
          <w:ilvl w:val="0"/>
          <w:numId w:val="2"/>
        </w:numPr>
        <w:spacing w:after="120" w:line="240" w:lineRule="auto"/>
        <w:ind w:left="720" w:hanging="360"/>
        <w:contextualSpacing/>
        <w:jc w:val="both"/>
        <w:rPr>
          <w:rFonts w:ascii="Arial" w:hAnsi="Arial" w:eastAsia="Arial" w:cs="Arial"/>
          <w:sz w:val="28"/>
          <w:szCs w:val="28"/>
          <w:u w:val="none"/>
        </w:rPr>
      </w:pPr>
      <w:r>
        <w:rPr>
          <w:rFonts w:ascii="Arial" w:hAnsi="Arial" w:eastAsia="Arial" w:cs="Arial"/>
          <w:sz w:val="28"/>
          <w:szCs w:val="28"/>
          <w:rtl w:val="0"/>
        </w:rPr>
        <w:t xml:space="preserve">Counteract Retail Crime </w:t>
      </w:r>
    </w:p>
    <w:p>
      <w:pPr>
        <w:keepNext w:val="0"/>
        <w:keepLines w:val="0"/>
        <w:widowControl/>
        <w:numPr>
          <w:ilvl w:val="0"/>
          <w:numId w:val="2"/>
        </w:numPr>
        <w:spacing w:after="120" w:line="240" w:lineRule="auto"/>
        <w:ind w:left="720" w:hanging="360"/>
        <w:contextualSpacing/>
        <w:jc w:val="both"/>
        <w:rPr>
          <w:rFonts w:ascii="Arial" w:hAnsi="Arial" w:eastAsia="Arial" w:cs="Arial"/>
          <w:sz w:val="28"/>
          <w:szCs w:val="28"/>
          <w:u w:val="none"/>
        </w:rPr>
      </w:pPr>
      <w:r>
        <w:rPr>
          <w:rFonts w:ascii="Arial" w:hAnsi="Arial" w:eastAsia="Arial" w:cs="Arial"/>
          <w:sz w:val="28"/>
          <w:szCs w:val="28"/>
          <w:rtl w:val="0"/>
        </w:rPr>
        <w:t xml:space="preserve">More brilliant Advertising </w:t>
      </w:r>
    </w:p>
    <w:p>
      <w:pPr>
        <w:keepNext w:val="0"/>
        <w:keepLines w:val="0"/>
        <w:widowControl/>
        <w:numPr>
          <w:ilvl w:val="0"/>
          <w:numId w:val="2"/>
        </w:numPr>
        <w:spacing w:after="120" w:line="240" w:lineRule="auto"/>
        <w:ind w:left="720" w:hanging="360"/>
        <w:contextualSpacing/>
        <w:jc w:val="both"/>
        <w:rPr>
          <w:rFonts w:ascii="Arial" w:hAnsi="Arial" w:eastAsia="Arial" w:cs="Arial"/>
          <w:sz w:val="28"/>
          <w:szCs w:val="28"/>
          <w:u w:val="none"/>
        </w:rPr>
      </w:pPr>
      <w:r>
        <w:rPr>
          <w:rFonts w:ascii="Arial" w:hAnsi="Arial" w:eastAsia="Arial" w:cs="Arial"/>
          <w:sz w:val="28"/>
          <w:szCs w:val="28"/>
          <w:rtl w:val="0"/>
        </w:rPr>
        <w:t xml:space="preserve">Help Forensic </w:t>
      </w:r>
      <w:r>
        <w:rPr>
          <w:rFonts w:ascii="Arial" w:hAnsi="Arial" w:eastAsia="Arial" w:cs="Arial"/>
          <w:sz w:val="28"/>
          <w:szCs w:val="28"/>
          <w:rtl w:val="0"/>
          <w:lang w:val="en-US"/>
        </w:rPr>
        <w:t>e</w:t>
      </w:r>
      <w:r>
        <w:rPr>
          <w:rFonts w:ascii="Arial" w:hAnsi="Arial" w:eastAsia="Arial" w:cs="Arial"/>
          <w:sz w:val="28"/>
          <w:szCs w:val="28"/>
          <w:rtl w:val="0"/>
        </w:rPr>
        <w:t xml:space="preserve">nforcements </w:t>
      </w:r>
    </w:p>
    <w:p>
      <w:pPr>
        <w:keepNext w:val="0"/>
        <w:keepLines w:val="0"/>
        <w:widowControl/>
        <w:numPr>
          <w:ilvl w:val="0"/>
          <w:numId w:val="2"/>
        </w:numPr>
        <w:spacing w:after="120" w:line="240" w:lineRule="auto"/>
        <w:ind w:left="720" w:hanging="360"/>
        <w:contextualSpacing/>
        <w:jc w:val="both"/>
        <w:rPr>
          <w:rFonts w:ascii="Arial" w:hAnsi="Arial" w:eastAsia="Arial" w:cs="Arial"/>
          <w:sz w:val="28"/>
          <w:szCs w:val="28"/>
          <w:u w:val="none"/>
        </w:rPr>
      </w:pPr>
      <w:r>
        <w:rPr>
          <w:rFonts w:ascii="Arial" w:hAnsi="Arial" w:eastAsia="Arial" w:cs="Arial"/>
          <w:sz w:val="28"/>
          <w:szCs w:val="28"/>
          <w:rtl w:val="0"/>
        </w:rPr>
        <w:t xml:space="preserve">Analyze certain ailments </w:t>
      </w:r>
    </w:p>
    <w:p>
      <w:pPr>
        <w:keepNext w:val="0"/>
        <w:keepLines w:val="0"/>
        <w:widowControl/>
        <w:numPr>
          <w:ilvl w:val="0"/>
          <w:numId w:val="2"/>
        </w:numPr>
        <w:spacing w:after="120" w:line="240" w:lineRule="auto"/>
        <w:ind w:left="720" w:hanging="360"/>
        <w:contextualSpacing/>
        <w:jc w:val="both"/>
        <w:rPr>
          <w:rFonts w:ascii="Arial" w:hAnsi="Arial" w:eastAsia="Arial" w:cs="Arial"/>
          <w:sz w:val="28"/>
          <w:szCs w:val="28"/>
          <w:u w:val="none"/>
        </w:rPr>
      </w:pPr>
      <w:r>
        <w:rPr>
          <w:rFonts w:ascii="Arial" w:hAnsi="Arial" w:eastAsia="Arial" w:cs="Arial"/>
          <w:sz w:val="28"/>
          <w:szCs w:val="28"/>
          <w:rtl w:val="0"/>
        </w:rPr>
        <w:t>Encourage Secure exchanges</w:t>
      </w:r>
    </w:p>
    <w:p>
      <w:pPr>
        <w:keepNext w:val="0"/>
        <w:keepLines w:val="0"/>
        <w:widowControl/>
        <w:spacing w:after="120" w:line="240" w:lineRule="auto"/>
        <w:contextualSpacing w:val="0"/>
        <w:jc w:val="both"/>
        <w:rPr>
          <w:rFonts w:ascii="Arial" w:hAnsi="Arial" w:eastAsia="Arial" w:cs="Arial"/>
          <w:b/>
          <w:sz w:val="40"/>
          <w:szCs w:val="40"/>
        </w:rPr>
      </w:pPr>
      <w:r>
        <w:br w:type="page"/>
      </w:r>
      <w:r>
        <w:rPr>
          <w:rFonts w:ascii="Arial" w:hAnsi="Arial" w:eastAsia="Arial" w:cs="Arial"/>
          <w:b/>
          <w:sz w:val="40"/>
          <w:szCs w:val="40"/>
          <w:rtl w:val="0"/>
        </w:rPr>
        <w:t>Data Preprocessing</w:t>
      </w:r>
    </w:p>
    <w:p>
      <w:pPr>
        <w:keepNext w:val="0"/>
        <w:keepLines w:val="0"/>
        <w:widowControl/>
        <w:spacing w:after="120" w:line="240" w:lineRule="auto"/>
        <w:contextualSpacing w:val="0"/>
        <w:jc w:val="both"/>
        <w:rPr>
          <w:rFonts w:ascii="Arial" w:hAnsi="Arial" w:eastAsia="Arial" w:cs="Arial"/>
          <w:sz w:val="28"/>
          <w:szCs w:val="28"/>
        </w:rPr>
      </w:pP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tl w:val="0"/>
        </w:rPr>
        <w:t>As mentioned in the problem statement we had to compare the performance of a conventional neural network build from the basic perceptron model to that of a deep learning network.</w:t>
      </w:r>
    </w:p>
    <w:p>
      <w:pPr>
        <w:keepNext w:val="0"/>
        <w:keepLines w:val="0"/>
        <w:widowControl/>
        <w:spacing w:after="120" w:line="240" w:lineRule="auto"/>
        <w:contextualSpacing w:val="0"/>
        <w:jc w:val="both"/>
        <w:rPr>
          <w:rFonts w:ascii="Arial" w:hAnsi="Arial" w:eastAsia="Arial" w:cs="Arial"/>
          <w:sz w:val="28"/>
          <w:szCs w:val="28"/>
        </w:rPr>
      </w:pP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tl w:val="0"/>
        </w:rPr>
        <w:t>For the conventional neural network we had to resize the RGB image from 200*200 pixels to 64*64 pixels which drastically reduced the number of trainable parameters, thus helping us to train the neural network in spite of our computational power bottleneck. We flattened the image giving us a total of 64*64*3=12,288 attributes. We normalized them, dividing by 255 (because the RGB color space uses 8 bit Integer values to represent a color ranging from 0 to 255) and they served as the input to the neural network.</w:t>
      </w:r>
    </w:p>
    <w:p>
      <w:pPr>
        <w:keepNext w:val="0"/>
        <w:keepLines w:val="0"/>
        <w:widowControl/>
        <w:spacing w:after="120" w:line="240" w:lineRule="auto"/>
        <w:contextualSpacing w:val="0"/>
        <w:jc w:val="both"/>
        <w:rPr>
          <w:rFonts w:ascii="Arial" w:hAnsi="Arial" w:eastAsia="Arial" w:cs="Arial"/>
          <w:sz w:val="28"/>
          <w:szCs w:val="28"/>
        </w:rPr>
      </w:pP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tl w:val="0"/>
        </w:rPr>
        <w:t>Since deep learning networks require even more computation power then the simple neural network owing to the higher number of trainable parameters,we used a pre-trained network and fine tuned it for our particular dataset. For this part of the problem we did not downsize the image and hence the whole image 200*200*3 with 120,000 attributes was used as input to the deep learning model.</w:t>
      </w:r>
    </w:p>
    <w:p>
      <w:pPr>
        <w:keepNext w:val="0"/>
        <w:keepLines w:val="0"/>
        <w:widowControl/>
        <w:spacing w:after="120" w:line="240" w:lineRule="auto"/>
        <w:contextualSpacing w:val="0"/>
        <w:jc w:val="both"/>
        <w:rPr>
          <w:rFonts w:ascii="Arial" w:hAnsi="Arial" w:eastAsia="Arial" w:cs="Arial"/>
          <w:b/>
          <w:sz w:val="40"/>
          <w:szCs w:val="40"/>
        </w:rPr>
      </w:pPr>
      <w:r>
        <w:br w:type="page"/>
      </w:r>
    </w:p>
    <w:p>
      <w:pPr>
        <w:keepNext w:val="0"/>
        <w:keepLines w:val="0"/>
        <w:widowControl/>
        <w:spacing w:after="120" w:line="240" w:lineRule="auto"/>
        <w:contextualSpacing w:val="0"/>
        <w:jc w:val="both"/>
        <w:rPr>
          <w:rFonts w:ascii="Arial" w:hAnsi="Arial" w:eastAsia="Arial" w:cs="Arial"/>
          <w:b/>
          <w:sz w:val="40"/>
          <w:szCs w:val="40"/>
        </w:rPr>
      </w:pPr>
      <w:r>
        <w:rPr>
          <w:rFonts w:ascii="Arial" w:hAnsi="Arial" w:eastAsia="Arial" w:cs="Arial"/>
          <w:b/>
          <w:sz w:val="40"/>
          <w:szCs w:val="40"/>
          <w:rtl w:val="0"/>
        </w:rPr>
        <w:t>Dataset Information</w:t>
      </w:r>
    </w:p>
    <w:p>
      <w:pPr>
        <w:keepNext w:val="0"/>
        <w:keepLines w:val="0"/>
        <w:widowControl/>
        <w:spacing w:after="120" w:line="240" w:lineRule="auto"/>
        <w:contextualSpacing w:val="0"/>
        <w:jc w:val="both"/>
        <w:rPr>
          <w:rFonts w:ascii="Arial" w:hAnsi="Arial" w:eastAsia="Arial" w:cs="Arial"/>
          <w:b w:val="0"/>
          <w:sz w:val="28"/>
          <w:szCs w:val="28"/>
        </w:rPr>
      </w:pP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tl w:val="0"/>
        </w:rPr>
        <w:t>We decided to use a dataset called UTKFace. UTKFace dataset is a large-scale face dataset with long age span (range from 0 to 116 years old). The dataset consists of over 20,000 face images with annotations of age, gender, and ethnicity. The images cover large variation in pose, facial expression, illumination, occlusion, resolution, etc. This dataset could be used on a variety of tasks, e.g., face detection, age estimation, age progression/regression, landmark localization, etc.</w:t>
      </w:r>
    </w:p>
    <w:p>
      <w:pPr>
        <w:spacing w:after="120"/>
        <w:contextualSpacing w:val="0"/>
        <w:jc w:val="both"/>
        <w:rPr>
          <w:rFonts w:ascii="Arial" w:hAnsi="Arial" w:eastAsia="Arial" w:cs="Arial"/>
          <w:sz w:val="28"/>
          <w:szCs w:val="28"/>
        </w:rPr>
      </w:pPr>
    </w:p>
    <w:p>
      <w:pPr>
        <w:spacing w:after="120"/>
        <w:contextualSpacing w:val="0"/>
        <w:jc w:val="both"/>
        <w:rPr>
          <w:rFonts w:ascii="Arial" w:hAnsi="Arial" w:eastAsia="Arial" w:cs="Arial"/>
          <w:sz w:val="28"/>
          <w:szCs w:val="28"/>
        </w:rPr>
      </w:pPr>
      <w:r>
        <w:rPr>
          <w:rFonts w:ascii="Arial" w:hAnsi="Arial" w:eastAsia="Arial" w:cs="Arial"/>
          <w:sz w:val="28"/>
          <w:szCs w:val="28"/>
          <w:rtl w:val="0"/>
        </w:rPr>
        <w:t>To obtain the information about age,gender,race and other attributes we looked up the labels of each face image as the information was embedded in the file name, formatted as “[age]_[gender]_[race]_[date&amp;time].jpg”</w:t>
      </w:r>
    </w:p>
    <w:p>
      <w:pPr>
        <w:spacing w:after="120"/>
        <w:contextualSpacing w:val="0"/>
        <w:jc w:val="both"/>
        <w:rPr>
          <w:rFonts w:ascii="Arial" w:hAnsi="Arial" w:eastAsia="Arial" w:cs="Arial"/>
          <w:sz w:val="28"/>
          <w:szCs w:val="28"/>
        </w:rPr>
      </w:pPr>
      <w:r>
        <w:rPr>
          <w:rFonts w:ascii="Arial" w:hAnsi="Arial" w:eastAsia="Arial" w:cs="Arial"/>
          <w:sz w:val="28"/>
          <w:szCs w:val="28"/>
          <w:rtl w:val="0"/>
        </w:rPr>
        <w:t>Here in the filename:-</w:t>
      </w:r>
    </w:p>
    <w:p>
      <w:pPr>
        <w:spacing w:after="120"/>
        <w:contextualSpacing w:val="0"/>
        <w:jc w:val="both"/>
        <w:rPr>
          <w:rFonts w:ascii="Arial" w:hAnsi="Arial" w:eastAsia="Arial" w:cs="Arial"/>
          <w:sz w:val="28"/>
          <w:szCs w:val="28"/>
        </w:rPr>
      </w:pPr>
      <w:r>
        <w:rPr>
          <w:rFonts w:ascii="Arial" w:hAnsi="Arial" w:eastAsia="Arial" w:cs="Arial"/>
          <w:sz w:val="28"/>
          <w:szCs w:val="28"/>
          <w:rtl w:val="0"/>
        </w:rPr>
        <w:t>[age] is an integer from 0 to 116, indicating the age</w:t>
      </w:r>
    </w:p>
    <w:p>
      <w:pPr>
        <w:spacing w:after="120"/>
        <w:contextualSpacing w:val="0"/>
        <w:jc w:val="both"/>
        <w:rPr>
          <w:rFonts w:ascii="Arial" w:hAnsi="Arial" w:eastAsia="Arial" w:cs="Arial"/>
          <w:sz w:val="28"/>
          <w:szCs w:val="28"/>
        </w:rPr>
      </w:pPr>
      <w:r>
        <w:rPr>
          <w:rFonts w:ascii="Arial" w:hAnsi="Arial" w:eastAsia="Arial" w:cs="Arial"/>
          <w:sz w:val="28"/>
          <w:szCs w:val="28"/>
          <w:rtl w:val="0"/>
        </w:rPr>
        <w:t>[gender] is either 0 (male) or 1 (female)</w:t>
      </w:r>
    </w:p>
    <w:p>
      <w:pPr>
        <w:spacing w:after="120"/>
        <w:contextualSpacing w:val="0"/>
        <w:jc w:val="both"/>
        <w:rPr>
          <w:rFonts w:ascii="Arial" w:hAnsi="Arial" w:eastAsia="Arial" w:cs="Arial"/>
          <w:sz w:val="28"/>
          <w:szCs w:val="28"/>
        </w:rPr>
      </w:pPr>
      <w:r>
        <w:rPr>
          <w:rFonts w:ascii="Arial" w:hAnsi="Arial" w:eastAsia="Arial" w:cs="Arial"/>
          <w:sz w:val="28"/>
          <w:szCs w:val="28"/>
          <w:rtl w:val="0"/>
        </w:rPr>
        <w:t>[race] is an integer from 0 to 4, denoting White, Black, Asian, Indian, and Others (like Hispanic, Latino, Middle Eastern) respectively.</w:t>
      </w:r>
    </w:p>
    <w:p>
      <w:pPr>
        <w:spacing w:after="120"/>
        <w:contextualSpacing w:val="0"/>
        <w:jc w:val="both"/>
        <w:rPr>
          <w:rFonts w:ascii="Arial" w:hAnsi="Arial" w:eastAsia="Arial" w:cs="Arial"/>
          <w:sz w:val="28"/>
          <w:szCs w:val="28"/>
        </w:rPr>
      </w:pPr>
      <w:r>
        <w:rPr>
          <w:rFonts w:ascii="Arial" w:hAnsi="Arial" w:eastAsia="Arial" w:cs="Arial"/>
          <w:sz w:val="28"/>
          <w:szCs w:val="28"/>
          <w:rtl w:val="0"/>
        </w:rPr>
        <w:t>[date&amp;time] is in the format of yyyymmddHHMMSSFFF, showing the date and time an image was collected to UTKFace.</w:t>
      </w:r>
    </w:p>
    <w:p>
      <w:pPr>
        <w:keepNext w:val="0"/>
        <w:keepLines w:val="0"/>
        <w:widowControl/>
        <w:spacing w:after="120" w:line="240" w:lineRule="auto"/>
        <w:contextualSpacing w:val="0"/>
        <w:jc w:val="both"/>
        <w:rPr>
          <w:rFonts w:ascii="Arial" w:hAnsi="Arial" w:eastAsia="Arial" w:cs="Arial"/>
          <w:sz w:val="28"/>
          <w:szCs w:val="28"/>
        </w:rPr>
      </w:pPr>
    </w:p>
    <w:p>
      <w:pPr>
        <w:keepNext w:val="0"/>
        <w:keepLines w:val="0"/>
        <w:widowControl/>
        <w:spacing w:after="120" w:line="240" w:lineRule="auto"/>
        <w:contextualSpacing w:val="0"/>
        <w:jc w:val="both"/>
        <w:rPr>
          <w:rFonts w:ascii="Arial" w:hAnsi="Arial" w:eastAsia="Arial" w:cs="Arial"/>
          <w:b/>
          <w:sz w:val="28"/>
          <w:szCs w:val="28"/>
        </w:rPr>
      </w:pPr>
      <w:r>
        <w:rPr>
          <w:rFonts w:ascii="Arial" w:hAnsi="Arial" w:eastAsia="Arial" w:cs="Arial"/>
          <w:b/>
          <w:sz w:val="28"/>
          <w:szCs w:val="28"/>
          <w:rtl w:val="0"/>
        </w:rPr>
        <w:t>Highlights</w:t>
      </w:r>
    </w:p>
    <w:p>
      <w:pPr>
        <w:keepNext w:val="0"/>
        <w:keepLines w:val="0"/>
        <w:widowControl/>
        <w:numPr>
          <w:ilvl w:val="0"/>
          <w:numId w:val="3"/>
        </w:numPr>
        <w:spacing w:after="120" w:line="240" w:lineRule="auto"/>
        <w:ind w:left="720" w:hanging="360"/>
        <w:contextualSpacing/>
        <w:jc w:val="both"/>
        <w:rPr>
          <w:rFonts w:ascii="Arial" w:hAnsi="Arial" w:eastAsia="Arial" w:cs="Arial"/>
          <w:sz w:val="28"/>
          <w:szCs w:val="28"/>
          <w:u w:val="none"/>
        </w:rPr>
      </w:pPr>
      <w:r>
        <w:rPr>
          <w:rFonts w:ascii="Arial" w:hAnsi="Arial" w:eastAsia="Arial" w:cs="Arial"/>
          <w:sz w:val="28"/>
          <w:szCs w:val="28"/>
          <w:rtl w:val="0"/>
        </w:rPr>
        <w:t>consists of 20k+ face images in the wild (only single face in one image)</w:t>
      </w:r>
    </w:p>
    <w:p>
      <w:pPr>
        <w:keepNext w:val="0"/>
        <w:keepLines w:val="0"/>
        <w:widowControl/>
        <w:numPr>
          <w:ilvl w:val="0"/>
          <w:numId w:val="3"/>
        </w:numPr>
        <w:spacing w:after="120" w:line="240" w:lineRule="auto"/>
        <w:ind w:left="720" w:hanging="360"/>
        <w:contextualSpacing/>
        <w:jc w:val="both"/>
        <w:rPr>
          <w:rFonts w:ascii="Arial" w:hAnsi="Arial" w:eastAsia="Arial" w:cs="Arial"/>
          <w:sz w:val="28"/>
          <w:szCs w:val="28"/>
          <w:u w:val="none"/>
        </w:rPr>
      </w:pPr>
      <w:r>
        <w:rPr>
          <w:rFonts w:ascii="Arial" w:hAnsi="Arial" w:eastAsia="Arial" w:cs="Arial"/>
          <w:sz w:val="28"/>
          <w:szCs w:val="28"/>
          <w:rtl w:val="0"/>
        </w:rPr>
        <w:t>provides the correspondingly aligned and cropped faces</w:t>
      </w:r>
    </w:p>
    <w:p>
      <w:pPr>
        <w:keepNext w:val="0"/>
        <w:keepLines w:val="0"/>
        <w:widowControl/>
        <w:numPr>
          <w:ilvl w:val="0"/>
          <w:numId w:val="3"/>
        </w:numPr>
        <w:spacing w:after="120" w:line="240" w:lineRule="auto"/>
        <w:ind w:left="720" w:hanging="360"/>
        <w:contextualSpacing/>
        <w:jc w:val="both"/>
        <w:rPr>
          <w:rFonts w:ascii="Arial" w:hAnsi="Arial" w:eastAsia="Arial" w:cs="Arial"/>
          <w:sz w:val="28"/>
          <w:szCs w:val="28"/>
          <w:u w:val="none"/>
        </w:rPr>
      </w:pPr>
      <w:r>
        <w:rPr>
          <w:rFonts w:ascii="Arial" w:hAnsi="Arial" w:eastAsia="Arial" w:cs="Arial"/>
          <w:sz w:val="28"/>
          <w:szCs w:val="28"/>
          <w:rtl w:val="0"/>
        </w:rPr>
        <w:t>images are labelled by age, gender, and ethnicity</w:t>
      </w:r>
    </w:p>
    <w:p>
      <w:pPr>
        <w:keepNext w:val="0"/>
        <w:keepLines w:val="0"/>
        <w:widowControl/>
        <w:numPr>
          <w:ilvl w:val="0"/>
          <w:numId w:val="3"/>
        </w:numPr>
        <w:spacing w:after="120" w:line="240" w:lineRule="auto"/>
        <w:ind w:left="720" w:hanging="360"/>
        <w:contextualSpacing/>
        <w:jc w:val="both"/>
        <w:rPr>
          <w:rFonts w:ascii="Arial" w:hAnsi="Arial" w:eastAsia="Arial" w:cs="Arial"/>
          <w:sz w:val="28"/>
          <w:szCs w:val="28"/>
          <w:u w:val="none"/>
        </w:rPr>
      </w:pPr>
      <w:r>
        <w:rPr>
          <w:rFonts w:ascii="Arial" w:hAnsi="Arial" w:eastAsia="Arial" w:cs="Arial"/>
          <w:sz w:val="28"/>
          <w:szCs w:val="28"/>
          <w:rtl w:val="0"/>
        </w:rPr>
        <w:t>The aligned and cropped images, as well as landmarks, are obtained by Dlib.</w:t>
      </w:r>
    </w:p>
    <w:p>
      <w:pPr>
        <w:keepNext w:val="0"/>
        <w:keepLines w:val="0"/>
        <w:widowControl/>
        <w:spacing w:after="120" w:line="240" w:lineRule="auto"/>
        <w:ind w:left="720" w:firstLine="0"/>
        <w:contextualSpacing w:val="0"/>
        <w:jc w:val="both"/>
        <w:rPr>
          <w:rFonts w:ascii="Arial" w:hAnsi="Arial" w:eastAsia="Arial" w:cs="Arial"/>
          <w:sz w:val="28"/>
          <w:szCs w:val="28"/>
        </w:rPr>
      </w:pPr>
    </w:p>
    <w:p>
      <w:pPr>
        <w:keepNext w:val="0"/>
        <w:keepLines w:val="0"/>
        <w:widowControl/>
        <w:spacing w:after="120" w:line="240" w:lineRule="auto"/>
        <w:contextualSpacing w:val="0"/>
        <w:jc w:val="both"/>
        <w:rPr>
          <w:rFonts w:ascii="Arial" w:hAnsi="Arial" w:eastAsia="Arial" w:cs="Arial"/>
          <w:b/>
          <w:sz w:val="28"/>
          <w:szCs w:val="28"/>
        </w:rPr>
      </w:pPr>
      <w:r>
        <w:rPr>
          <w:rFonts w:ascii="Arial" w:hAnsi="Arial" w:eastAsia="Arial" w:cs="Arial"/>
          <w:b/>
          <w:sz w:val="28"/>
          <w:szCs w:val="28"/>
          <w:rtl w:val="0"/>
        </w:rPr>
        <w:t>Useful plots:</w:t>
      </w: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Pr>
        <w:drawing>
          <wp:inline distT="114300" distB="114300" distL="114300" distR="114300">
            <wp:extent cx="5286375" cy="221107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16" name="image15.png"/>
                    <pic:cNvPicPr preferRelativeResize="0"/>
                  </pic:nvPicPr>
                  <pic:blipFill>
                    <a:blip r:embed="rId9"/>
                    <a:srcRect/>
                    <a:stretch>
                      <a:fillRect/>
                    </a:stretch>
                  </pic:blipFill>
                  <pic:spPr>
                    <a:xfrm>
                      <a:off x="0" y="0"/>
                      <a:ext cx="5286375" cy="2211173"/>
                    </a:xfrm>
                    <a:prstGeom prst="rect">
                      <a:avLst/>
                    </a:prstGeom>
                  </pic:spPr>
                </pic:pic>
              </a:graphicData>
            </a:graphic>
          </wp:inline>
        </w:drawing>
      </w:r>
    </w:p>
    <w:p>
      <w:pPr>
        <w:keepNext w:val="0"/>
        <w:keepLines w:val="0"/>
        <w:widowControl/>
        <w:spacing w:after="120" w:line="240" w:lineRule="auto"/>
        <w:contextualSpacing w:val="0"/>
        <w:jc w:val="both"/>
        <w:rPr>
          <w:rFonts w:ascii="Arial" w:hAnsi="Arial" w:eastAsia="Arial" w:cs="Arial"/>
          <w:sz w:val="28"/>
          <w:szCs w:val="28"/>
        </w:rPr>
      </w:pP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tl w:val="0"/>
        </w:rPr>
        <w:t>From the above plots, we can observe that most of the females are between 20 and 40 years old whereas males are between ~25 and ~50 years old. When grouped by race, we see that the age groups vary quite significantly.</w:t>
      </w:r>
    </w:p>
    <w:p>
      <w:pPr>
        <w:keepNext w:val="0"/>
        <w:keepLines w:val="0"/>
        <w:widowControl/>
        <w:spacing w:after="120" w:line="240" w:lineRule="auto"/>
        <w:contextualSpacing w:val="0"/>
        <w:jc w:val="both"/>
        <w:rPr>
          <w:rFonts w:ascii="Arial" w:hAnsi="Arial" w:eastAsia="Arial" w:cs="Arial"/>
          <w:sz w:val="28"/>
          <w:szCs w:val="28"/>
        </w:rPr>
      </w:pP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Pr>
        <w:drawing>
          <wp:inline distT="114300" distB="114300" distL="114300" distR="114300">
            <wp:extent cx="6191250" cy="25908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9" name="image17.png"/>
                    <pic:cNvPicPr preferRelativeResize="0"/>
                  </pic:nvPicPr>
                  <pic:blipFill>
                    <a:blip r:embed="rId10"/>
                    <a:srcRect/>
                    <a:stretch>
                      <a:fillRect/>
                    </a:stretch>
                  </pic:blipFill>
                  <pic:spPr>
                    <a:xfrm>
                      <a:off x="0" y="0"/>
                      <a:ext cx="6191250" cy="2590800"/>
                    </a:xfrm>
                    <a:prstGeom prst="rect">
                      <a:avLst/>
                    </a:prstGeom>
                  </pic:spPr>
                </pic:pic>
              </a:graphicData>
            </a:graphic>
          </wp:inline>
        </w:drawing>
      </w:r>
    </w:p>
    <w:p>
      <w:pPr>
        <w:spacing w:after="120"/>
        <w:contextualSpacing w:val="0"/>
        <w:jc w:val="both"/>
        <w:rPr>
          <w:rFonts w:ascii="Arial" w:hAnsi="Arial" w:eastAsia="Arial" w:cs="Arial"/>
          <w:sz w:val="28"/>
          <w:szCs w:val="28"/>
        </w:rPr>
      </w:pPr>
      <w:r>
        <w:rPr>
          <w:rFonts w:ascii="Arial" w:hAnsi="Arial" w:eastAsia="Arial" w:cs="Arial"/>
          <w:sz w:val="28"/>
          <w:szCs w:val="28"/>
          <w:rtl w:val="0"/>
        </w:rPr>
        <w:t xml:space="preserve">          </w:t>
      </w:r>
    </w:p>
    <w:p>
      <w:pPr>
        <w:spacing w:after="120"/>
        <w:contextualSpacing w:val="0"/>
        <w:jc w:val="both"/>
        <w:rPr>
          <w:rFonts w:ascii="Arial" w:hAnsi="Arial" w:eastAsia="Arial" w:cs="Arial"/>
          <w:sz w:val="28"/>
          <w:szCs w:val="28"/>
        </w:rPr>
      </w:pPr>
      <w:r>
        <w:rPr>
          <w:rFonts w:ascii="Arial" w:hAnsi="Arial" w:eastAsia="Arial" w:cs="Arial"/>
          <w:sz w:val="28"/>
          <w:szCs w:val="28"/>
          <w:rtl w:val="0"/>
        </w:rPr>
        <w:t xml:space="preserve">         </w:t>
      </w:r>
      <w:r>
        <w:rPr>
          <w:rFonts w:ascii="Arial" w:hAnsi="Arial" w:eastAsia="Arial" w:cs="Arial"/>
          <w:sz w:val="28"/>
          <w:szCs w:val="28"/>
        </w:rPr>
        <w:drawing>
          <wp:inline distT="114300" distB="114300" distL="114300" distR="114300">
            <wp:extent cx="3671570" cy="23971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1"/>
                    <a:srcRect/>
                    <a:stretch>
                      <a:fillRect/>
                    </a:stretch>
                  </pic:blipFill>
                  <pic:spPr>
                    <a:xfrm>
                      <a:off x="0" y="0"/>
                      <a:ext cx="3671888" cy="2397191"/>
                    </a:xfrm>
                    <a:prstGeom prst="rect">
                      <a:avLst/>
                    </a:prstGeom>
                  </pic:spPr>
                </pic:pic>
              </a:graphicData>
            </a:graphic>
          </wp:inline>
        </w:drawing>
      </w: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tl w:val="0"/>
        </w:rPr>
        <w:t xml:space="preserve">The above plot shows the histogram of age distribution in the dataset. We did not find it essential to take a subset of the data. Although if we take the dataset of people between 10-70 years of age, it might increase the accuracy as there is not much training data for ages 70-116. </w:t>
      </w:r>
    </w:p>
    <w:p>
      <w:pPr>
        <w:keepNext w:val="0"/>
        <w:keepLines w:val="0"/>
        <w:widowControl/>
        <w:spacing w:after="120" w:line="240" w:lineRule="auto"/>
        <w:contextualSpacing w:val="0"/>
        <w:jc w:val="both"/>
        <w:rPr>
          <w:rFonts w:ascii="Arial" w:hAnsi="Arial" w:eastAsia="Arial" w:cs="Arial"/>
          <w:b/>
          <w:sz w:val="40"/>
          <w:szCs w:val="40"/>
        </w:rPr>
      </w:pPr>
      <w:r>
        <w:br w:type="page"/>
      </w:r>
    </w:p>
    <w:p>
      <w:pPr>
        <w:keepNext w:val="0"/>
        <w:keepLines w:val="0"/>
        <w:widowControl/>
        <w:spacing w:after="120" w:line="240" w:lineRule="auto"/>
        <w:contextualSpacing w:val="0"/>
        <w:jc w:val="both"/>
        <w:rPr>
          <w:rFonts w:ascii="Arial" w:hAnsi="Arial" w:eastAsia="Arial" w:cs="Arial"/>
          <w:b/>
          <w:sz w:val="40"/>
          <w:szCs w:val="40"/>
        </w:rPr>
      </w:pPr>
      <w:r>
        <w:rPr>
          <w:rFonts w:ascii="Arial" w:hAnsi="Arial" w:eastAsia="Arial" w:cs="Arial"/>
          <w:b/>
          <w:sz w:val="40"/>
          <w:szCs w:val="40"/>
          <w:rtl w:val="0"/>
        </w:rPr>
        <w:t>Model comparison and selection</w:t>
      </w:r>
    </w:p>
    <w:p>
      <w:pPr>
        <w:spacing w:after="120"/>
        <w:contextualSpacing w:val="0"/>
        <w:jc w:val="both"/>
        <w:rPr>
          <w:rFonts w:ascii="Arial" w:hAnsi="Arial" w:eastAsia="Arial" w:cs="Arial"/>
          <w:sz w:val="28"/>
          <w:szCs w:val="28"/>
        </w:rPr>
      </w:pPr>
      <w:r>
        <w:rPr>
          <w:rFonts w:ascii="Arial" w:hAnsi="Arial" w:eastAsia="Arial" w:cs="Arial"/>
          <w:b/>
          <w:sz w:val="28"/>
          <w:szCs w:val="28"/>
          <w:rtl w:val="0"/>
        </w:rPr>
        <w:t>Conventional Neural Network:</w:t>
      </w:r>
    </w:p>
    <w:p>
      <w:pPr>
        <w:spacing w:after="120"/>
        <w:contextualSpacing w:val="0"/>
        <w:jc w:val="both"/>
        <w:rPr>
          <w:rFonts w:ascii="Arial" w:hAnsi="Arial" w:eastAsia="Arial" w:cs="Arial"/>
          <w:sz w:val="28"/>
          <w:szCs w:val="28"/>
        </w:rPr>
      </w:pPr>
      <w:r>
        <w:rPr>
          <w:rFonts w:ascii="Arial" w:hAnsi="Arial" w:eastAsia="Arial" w:cs="Arial"/>
          <w:sz w:val="28"/>
          <w:szCs w:val="28"/>
        </w:rPr>
        <w:drawing>
          <wp:inline distT="114300" distB="114300" distL="114300" distR="114300">
            <wp:extent cx="4924425" cy="253365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14" name="image2.png"/>
                    <pic:cNvPicPr preferRelativeResize="0"/>
                  </pic:nvPicPr>
                  <pic:blipFill>
                    <a:blip r:embed="rId12"/>
                    <a:srcRect/>
                    <a:stretch>
                      <a:fillRect/>
                    </a:stretch>
                  </pic:blipFill>
                  <pic:spPr>
                    <a:xfrm>
                      <a:off x="0" y="0"/>
                      <a:ext cx="4924425" cy="2533650"/>
                    </a:xfrm>
                    <a:prstGeom prst="rect">
                      <a:avLst/>
                    </a:prstGeom>
                  </pic:spPr>
                </pic:pic>
              </a:graphicData>
            </a:graphic>
          </wp:inline>
        </w:drawing>
      </w:r>
    </w:p>
    <w:p>
      <w:pPr>
        <w:spacing w:after="120"/>
        <w:contextualSpacing w:val="0"/>
        <w:jc w:val="both"/>
        <w:rPr>
          <w:rFonts w:ascii="Arial" w:hAnsi="Arial" w:eastAsia="Arial" w:cs="Arial"/>
          <w:sz w:val="28"/>
          <w:szCs w:val="28"/>
        </w:rPr>
      </w:pPr>
      <w:r>
        <w:rPr>
          <w:rFonts w:ascii="Arial" w:hAnsi="Arial" w:eastAsia="Arial" w:cs="Arial"/>
          <w:sz w:val="28"/>
          <w:szCs w:val="28"/>
          <w:rtl w:val="0"/>
        </w:rPr>
        <w:t>The normal neural network model had lot more attributes to be trained even though the network was not so deep owing to the fact that it was a fully connected architecture.</w:t>
      </w:r>
    </w:p>
    <w:p>
      <w:pPr>
        <w:spacing w:after="120"/>
        <w:contextualSpacing w:val="0"/>
        <w:jc w:val="both"/>
        <w:rPr>
          <w:rFonts w:ascii="Arial" w:hAnsi="Arial" w:eastAsia="Arial" w:cs="Arial"/>
          <w:sz w:val="28"/>
          <w:szCs w:val="28"/>
        </w:rPr>
      </w:pPr>
    </w:p>
    <w:p>
      <w:pPr>
        <w:keepNext w:val="0"/>
        <w:keepLines w:val="0"/>
        <w:widowControl/>
        <w:spacing w:after="120" w:line="240" w:lineRule="auto"/>
        <w:contextualSpacing w:val="0"/>
        <w:jc w:val="both"/>
        <w:rPr>
          <w:rFonts w:ascii="Arial" w:hAnsi="Arial" w:eastAsia="Arial" w:cs="Arial"/>
          <w:b/>
          <w:sz w:val="28"/>
          <w:szCs w:val="28"/>
        </w:rPr>
      </w:pPr>
      <w:r>
        <w:rPr>
          <w:rFonts w:ascii="Arial" w:hAnsi="Arial" w:eastAsia="Arial" w:cs="Arial"/>
          <w:b/>
          <w:sz w:val="28"/>
          <w:szCs w:val="28"/>
          <w:rtl w:val="0"/>
        </w:rPr>
        <w:t>Deep Learning:</w:t>
      </w:r>
    </w:p>
    <w:p>
      <w:pPr>
        <w:spacing w:after="120"/>
        <w:contextualSpacing w:val="0"/>
        <w:jc w:val="both"/>
        <w:rPr>
          <w:rFonts w:ascii="Arial" w:hAnsi="Arial" w:eastAsia="Arial" w:cs="Arial"/>
          <w:sz w:val="28"/>
          <w:szCs w:val="28"/>
        </w:rPr>
      </w:pPr>
      <w:r>
        <w:rPr>
          <w:rFonts w:ascii="Arial" w:hAnsi="Arial" w:eastAsia="Arial" w:cs="Arial"/>
          <w:sz w:val="28"/>
          <w:szCs w:val="28"/>
          <w:rtl w:val="0"/>
        </w:rPr>
        <w:t>We first made and trained a deep learning model from scratch consisting of 6 convolution layers and 2 final fully connected layers which classifies the image into 5 different race classes. The above image represents a model summary of the constructed model.</w:t>
      </w:r>
    </w:p>
    <w:p>
      <w:pPr>
        <w:spacing w:after="120"/>
        <w:contextualSpacing w:val="0"/>
        <w:jc w:val="both"/>
        <w:rPr>
          <w:rFonts w:ascii="Arial" w:hAnsi="Arial" w:eastAsia="Arial" w:cs="Arial"/>
          <w:b/>
          <w:sz w:val="28"/>
          <w:szCs w:val="28"/>
          <w:rtl w:val="0"/>
        </w:rPr>
      </w:pPr>
      <w:r>
        <w:rPr>
          <w:rFonts w:ascii="Arial" w:hAnsi="Arial" w:eastAsia="Arial" w:cs="Arial"/>
          <w:sz w:val="28"/>
          <w:szCs w:val="28"/>
        </w:rPr>
        <w:drawing>
          <wp:anchor distT="114300" distB="114300" distL="114300" distR="114300" simplePos="0" relativeHeight="251658240" behindDoc="0" locked="0" layoutInCell="1" allowOverlap="1">
            <wp:simplePos x="0" y="0"/>
            <wp:positionH relativeFrom="column">
              <wp:posOffset>1485265</wp:posOffset>
            </wp:positionH>
            <wp:positionV relativeFrom="paragraph">
              <wp:posOffset>127000</wp:posOffset>
            </wp:positionV>
            <wp:extent cx="3428365" cy="3719830"/>
            <wp:effectExtent l="0" t="0" r="635" b="13970"/>
            <wp:wrapTopAndBottom/>
            <wp:docPr id="8" name="image18.png"/>
            <wp:cNvGraphicFramePr/>
            <a:graphic xmlns:a="http://schemas.openxmlformats.org/drawingml/2006/main">
              <a:graphicData uri="http://schemas.openxmlformats.org/drawingml/2006/picture">
                <pic:pic xmlns:pic="http://schemas.openxmlformats.org/drawingml/2006/picture">
                  <pic:nvPicPr>
                    <pic:cNvPr id="8" name="image18.png"/>
                    <pic:cNvPicPr preferRelativeResize="0"/>
                  </pic:nvPicPr>
                  <pic:blipFill>
                    <a:blip r:embed="rId13"/>
                    <a:srcRect/>
                    <a:stretch>
                      <a:fillRect/>
                    </a:stretch>
                  </pic:blipFill>
                  <pic:spPr>
                    <a:xfrm>
                      <a:off x="0" y="0"/>
                      <a:ext cx="3428365" cy="3719830"/>
                    </a:xfrm>
                    <a:prstGeom prst="rect">
                      <a:avLst/>
                    </a:prstGeom>
                  </pic:spPr>
                </pic:pic>
              </a:graphicData>
            </a:graphic>
          </wp:anchor>
        </w:drawing>
      </w:r>
      <w:r>
        <w:rPr>
          <w:rFonts w:ascii="Arial" w:hAnsi="Arial" w:eastAsia="Arial" w:cs="Arial"/>
          <w:b/>
          <w:sz w:val="28"/>
          <w:szCs w:val="28"/>
          <w:rtl w:val="0"/>
        </w:rPr>
        <w:br w:type="page"/>
      </w:r>
    </w:p>
    <w:p>
      <w:pPr>
        <w:spacing w:after="120"/>
        <w:contextualSpacing w:val="0"/>
        <w:jc w:val="both"/>
        <w:rPr>
          <w:rFonts w:ascii="Arial" w:hAnsi="Arial" w:eastAsia="Arial" w:cs="Arial"/>
          <w:b/>
          <w:sz w:val="28"/>
          <w:szCs w:val="28"/>
        </w:rPr>
      </w:pPr>
      <w:r>
        <w:rPr>
          <w:rFonts w:ascii="Arial" w:hAnsi="Arial" w:eastAsia="Arial" w:cs="Arial"/>
          <w:b/>
          <w:sz w:val="28"/>
          <w:szCs w:val="28"/>
          <w:rtl w:val="0"/>
        </w:rPr>
        <w:t>Transfer Learning:</w:t>
      </w:r>
    </w:p>
    <w:p>
      <w:pPr>
        <w:keepNext w:val="0"/>
        <w:keepLines w:val="0"/>
        <w:widowControl/>
        <w:spacing w:after="120" w:line="240" w:lineRule="auto"/>
        <w:contextualSpacing w:val="0"/>
        <w:jc w:val="both"/>
        <w:rPr>
          <w:rFonts w:ascii="Arial" w:hAnsi="Arial" w:eastAsia="Arial" w:cs="Arial"/>
          <w:b w:val="0"/>
          <w:sz w:val="28"/>
          <w:szCs w:val="28"/>
        </w:rPr>
      </w:pPr>
      <w:r>
        <w:rPr>
          <w:rFonts w:ascii="Arial" w:hAnsi="Arial" w:eastAsia="Arial" w:cs="Arial"/>
          <w:sz w:val="28"/>
          <w:szCs w:val="28"/>
        </w:rPr>
        <w:drawing>
          <wp:inline distT="114300" distB="114300" distL="114300" distR="114300">
            <wp:extent cx="5162550" cy="596265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5" name="image8.png"/>
                    <pic:cNvPicPr preferRelativeResize="0"/>
                  </pic:nvPicPr>
                  <pic:blipFill>
                    <a:blip r:embed="rId14"/>
                    <a:srcRect/>
                    <a:stretch>
                      <a:fillRect/>
                    </a:stretch>
                  </pic:blipFill>
                  <pic:spPr>
                    <a:xfrm>
                      <a:off x="0" y="0"/>
                      <a:ext cx="5162550" cy="5962650"/>
                    </a:xfrm>
                    <a:prstGeom prst="rect">
                      <a:avLst/>
                    </a:prstGeom>
                  </pic:spPr>
                </pic:pic>
              </a:graphicData>
            </a:graphic>
          </wp:inline>
        </w:drawing>
      </w:r>
    </w:p>
    <w:p>
      <w:pPr>
        <w:spacing w:after="120"/>
        <w:contextualSpacing w:val="0"/>
        <w:jc w:val="both"/>
        <w:rPr>
          <w:rFonts w:ascii="Arial" w:hAnsi="Arial" w:eastAsia="Arial" w:cs="Arial"/>
          <w:sz w:val="28"/>
          <w:szCs w:val="28"/>
        </w:rPr>
      </w:pPr>
      <w:r>
        <w:rPr>
          <w:rFonts w:ascii="Arial" w:hAnsi="Arial" w:eastAsia="Arial" w:cs="Arial"/>
          <w:sz w:val="28"/>
          <w:szCs w:val="28"/>
          <w:rtl w:val="0"/>
        </w:rPr>
        <w:t>After that, we took a pretrained vgg-16 model trained on imagenet and fr</w:t>
      </w:r>
      <w:r>
        <w:rPr>
          <w:rFonts w:ascii="Arial" w:hAnsi="Arial" w:eastAsia="Arial" w:cs="Arial"/>
          <w:sz w:val="28"/>
          <w:szCs w:val="28"/>
          <w:rtl w:val="0"/>
          <w:lang w:val="en-US"/>
        </w:rPr>
        <w:t>o</w:t>
      </w:r>
      <w:r>
        <w:rPr>
          <w:rFonts w:ascii="Arial" w:hAnsi="Arial" w:eastAsia="Arial" w:cs="Arial"/>
          <w:sz w:val="28"/>
          <w:szCs w:val="28"/>
          <w:rtl w:val="0"/>
        </w:rPr>
        <w:t xml:space="preserve">ze all the layers except the last 3 </w:t>
      </w:r>
      <w:r>
        <w:rPr>
          <w:rFonts w:ascii="Arial" w:hAnsi="Arial" w:eastAsia="Arial" w:cs="Arial"/>
          <w:sz w:val="28"/>
          <w:szCs w:val="28"/>
          <w:rtl w:val="0"/>
          <w:lang w:val="en-US"/>
        </w:rPr>
        <w:t>c</w:t>
      </w:r>
      <w:r>
        <w:rPr>
          <w:rFonts w:ascii="Arial" w:hAnsi="Arial" w:eastAsia="Arial" w:cs="Arial"/>
          <w:sz w:val="28"/>
          <w:szCs w:val="28"/>
          <w:rtl w:val="0"/>
        </w:rPr>
        <w:t>onvolutional layer</w:t>
      </w:r>
      <w:r>
        <w:rPr>
          <w:rFonts w:ascii="Arial" w:hAnsi="Arial" w:eastAsia="Arial" w:cs="Arial"/>
          <w:sz w:val="28"/>
          <w:szCs w:val="28"/>
          <w:rtl w:val="0"/>
          <w:lang w:val="en-US"/>
        </w:rPr>
        <w:t>s</w:t>
      </w:r>
      <w:r>
        <w:rPr>
          <w:rFonts w:ascii="Arial" w:hAnsi="Arial" w:eastAsia="Arial" w:cs="Arial"/>
          <w:sz w:val="28"/>
          <w:szCs w:val="28"/>
          <w:rtl w:val="0"/>
        </w:rPr>
        <w:t xml:space="preserve">. We re-trained the model on our UTKFace dataset which only modified the weights of the last 3 Convolution layers and the final fully connected layers and predicted the race from facial images in the </w:t>
      </w:r>
      <w:r>
        <w:rPr>
          <w:rFonts w:ascii="Arial" w:hAnsi="Arial" w:eastAsia="Arial" w:cs="Arial"/>
          <w:sz w:val="28"/>
          <w:szCs w:val="28"/>
          <w:rtl w:val="0"/>
          <w:lang w:val="en-US"/>
        </w:rPr>
        <w:t>d</w:t>
      </w:r>
      <w:r>
        <w:rPr>
          <w:rFonts w:ascii="Arial" w:hAnsi="Arial" w:eastAsia="Arial" w:cs="Arial"/>
          <w:sz w:val="28"/>
          <w:szCs w:val="28"/>
          <w:rtl w:val="0"/>
        </w:rPr>
        <w:t>ataset.</w:t>
      </w:r>
    </w:p>
    <w:p>
      <w:pPr>
        <w:keepNext w:val="0"/>
        <w:keepLines w:val="0"/>
        <w:widowControl/>
        <w:spacing w:after="120" w:line="240" w:lineRule="auto"/>
        <w:contextualSpacing w:val="0"/>
        <w:jc w:val="both"/>
        <w:rPr>
          <w:rFonts w:ascii="Arial" w:hAnsi="Arial" w:eastAsia="Arial" w:cs="Arial"/>
          <w:b/>
          <w:sz w:val="40"/>
          <w:szCs w:val="40"/>
          <w:rtl w:val="0"/>
        </w:rPr>
      </w:pPr>
    </w:p>
    <w:p>
      <w:pPr>
        <w:keepNext w:val="0"/>
        <w:keepLines w:val="0"/>
        <w:widowControl/>
        <w:spacing w:after="120" w:line="240" w:lineRule="auto"/>
        <w:contextualSpacing w:val="0"/>
        <w:jc w:val="both"/>
        <w:rPr>
          <w:rFonts w:ascii="Arial" w:hAnsi="Arial" w:eastAsia="Arial" w:cs="Arial"/>
          <w:b/>
          <w:sz w:val="40"/>
          <w:szCs w:val="40"/>
          <w:rtl w:val="0"/>
        </w:rPr>
      </w:pPr>
      <w:r>
        <w:rPr>
          <w:rFonts w:ascii="Arial" w:hAnsi="Arial" w:eastAsia="Arial" w:cs="Arial"/>
          <w:b/>
          <w:sz w:val="40"/>
          <w:szCs w:val="40"/>
          <w:rtl w:val="0"/>
        </w:rPr>
        <w:br w:type="page"/>
      </w:r>
    </w:p>
    <w:p>
      <w:pPr>
        <w:keepNext w:val="0"/>
        <w:keepLines w:val="0"/>
        <w:widowControl/>
        <w:spacing w:after="120" w:line="240" w:lineRule="auto"/>
        <w:contextualSpacing w:val="0"/>
        <w:jc w:val="both"/>
        <w:rPr>
          <w:rFonts w:ascii="Arial" w:hAnsi="Arial" w:eastAsia="Arial" w:cs="Arial"/>
          <w:b/>
          <w:sz w:val="40"/>
          <w:szCs w:val="40"/>
        </w:rPr>
      </w:pPr>
      <w:r>
        <w:rPr>
          <w:rFonts w:ascii="Arial" w:hAnsi="Arial" w:eastAsia="Arial" w:cs="Arial"/>
          <w:b/>
          <w:sz w:val="40"/>
          <w:szCs w:val="40"/>
          <w:rtl w:val="0"/>
        </w:rPr>
        <w:t>Result and Analysis</w:t>
      </w: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tl w:val="0"/>
        </w:rPr>
        <w:t>After training both the conventional neural network and the deep learning network we came up with the following results:</w:t>
      </w: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Pr>
        <w:drawing>
          <wp:inline distT="114300" distB="114300" distL="114300" distR="114300">
            <wp:extent cx="6191250" cy="26670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15"/>
                    <a:srcRect/>
                    <a:stretch>
                      <a:fillRect/>
                    </a:stretch>
                  </pic:blipFill>
                  <pic:spPr>
                    <a:xfrm>
                      <a:off x="0" y="0"/>
                      <a:ext cx="6191250" cy="2667000"/>
                    </a:xfrm>
                    <a:prstGeom prst="rect">
                      <a:avLst/>
                    </a:prstGeom>
                  </pic:spPr>
                </pic:pic>
              </a:graphicData>
            </a:graphic>
          </wp:inline>
        </w:drawing>
      </w: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tl w:val="0"/>
        </w:rPr>
        <w:t>The image above shows the results after running the deep learning model. We can clearly see that the accuracy increases from 64% to almost 80% over a period of 10 epochs after which it stopped early because the model was moving towards over</w:t>
      </w:r>
      <w:r>
        <w:rPr>
          <w:rFonts w:ascii="Arial" w:hAnsi="Arial" w:eastAsia="Arial" w:cs="Arial"/>
          <w:sz w:val="28"/>
          <w:szCs w:val="28"/>
          <w:rtl w:val="0"/>
          <w:lang w:val="en-US"/>
        </w:rPr>
        <w:t>-</w:t>
      </w:r>
      <w:r>
        <w:rPr>
          <w:rFonts w:ascii="Arial" w:hAnsi="Arial" w:eastAsia="Arial" w:cs="Arial"/>
          <w:sz w:val="28"/>
          <w:szCs w:val="28"/>
          <w:rtl w:val="0"/>
        </w:rPr>
        <w:t xml:space="preserve">fitting the data. The training accuracy climbed up from nearly 50% to almost 94%  </w:t>
      </w: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Pr>
        <w:drawing>
          <wp:inline distT="114300" distB="114300" distL="114300" distR="114300">
            <wp:extent cx="5986145" cy="265366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7" name="image12.png"/>
                    <pic:cNvPicPr preferRelativeResize="0"/>
                  </pic:nvPicPr>
                  <pic:blipFill>
                    <a:blip r:embed="rId16"/>
                    <a:srcRect/>
                    <a:stretch>
                      <a:fillRect/>
                    </a:stretch>
                  </pic:blipFill>
                  <pic:spPr>
                    <a:xfrm>
                      <a:off x="0" y="0"/>
                      <a:ext cx="5986463" cy="2653948"/>
                    </a:xfrm>
                    <a:prstGeom prst="rect">
                      <a:avLst/>
                    </a:prstGeom>
                  </pic:spPr>
                </pic:pic>
              </a:graphicData>
            </a:graphic>
          </wp:inline>
        </w:drawing>
      </w:r>
    </w:p>
    <w:p>
      <w:pPr>
        <w:keepNext w:val="0"/>
        <w:keepLines w:val="0"/>
        <w:widowControl/>
        <w:spacing w:after="120" w:line="240" w:lineRule="auto"/>
        <w:contextualSpacing w:val="0"/>
        <w:jc w:val="both"/>
        <w:rPr>
          <w:rFonts w:ascii="Arial" w:hAnsi="Arial" w:eastAsia="Arial" w:cs="Arial"/>
          <w:sz w:val="28"/>
          <w:szCs w:val="28"/>
          <w:rtl w:val="0"/>
        </w:rPr>
      </w:pPr>
      <w:r>
        <w:rPr>
          <w:rFonts w:ascii="Arial" w:hAnsi="Arial" w:eastAsia="Arial" w:cs="Arial"/>
          <w:sz w:val="28"/>
          <w:szCs w:val="28"/>
          <w:rtl w:val="0"/>
        </w:rPr>
        <w:t>This image above are a result of the conventional neural network. As expected the above model performed poorly in comparison to the much better deep learning network. The accuracy obtained was just 43%. We certainly could improve a bit but due to limited computation power and time this is the model we came up with.</w:t>
      </w:r>
    </w:p>
    <w:p>
      <w:pPr>
        <w:keepNext w:val="0"/>
        <w:keepLines w:val="0"/>
        <w:widowControl/>
        <w:spacing w:after="120" w:line="240" w:lineRule="auto"/>
        <w:contextualSpacing w:val="0"/>
        <w:jc w:val="both"/>
        <w:rPr>
          <w:rFonts w:ascii="Arial" w:hAnsi="Arial" w:eastAsia="Arial" w:cs="Arial"/>
          <w:sz w:val="28"/>
          <w:szCs w:val="28"/>
          <w:rtl w:val="0"/>
        </w:rPr>
      </w:pPr>
      <w:r>
        <w:rPr>
          <w:rFonts w:ascii="Arial" w:hAnsi="Arial" w:eastAsia="Arial" w:cs="Arial"/>
          <w:sz w:val="28"/>
          <w:szCs w:val="28"/>
          <w:rtl w:val="0"/>
        </w:rPr>
        <w:br w:type="page"/>
      </w:r>
    </w:p>
    <w:p>
      <w:pPr>
        <w:keepNext w:val="0"/>
        <w:keepLines w:val="0"/>
        <w:widowControl/>
        <w:spacing w:after="120" w:line="240" w:lineRule="auto"/>
        <w:contextualSpacing w:val="0"/>
        <w:jc w:val="both"/>
        <w:rPr>
          <w:rFonts w:ascii="Arial" w:hAnsi="Arial" w:eastAsia="Arial" w:cs="Arial"/>
          <w:b/>
          <w:sz w:val="40"/>
          <w:szCs w:val="40"/>
        </w:rPr>
      </w:pPr>
      <w:r>
        <w:rPr>
          <w:rFonts w:ascii="Arial" w:hAnsi="Arial" w:eastAsia="Arial" w:cs="Arial"/>
          <w:b/>
          <w:sz w:val="40"/>
          <w:szCs w:val="40"/>
          <w:rtl w:val="0"/>
        </w:rPr>
        <w:t>Conclusions</w:t>
      </w:r>
    </w:p>
    <w:p>
      <w:pPr>
        <w:keepNext w:val="0"/>
        <w:keepLines w:val="0"/>
        <w:widowControl/>
        <w:spacing w:after="120" w:line="240" w:lineRule="auto"/>
        <w:contextualSpacing w:val="0"/>
        <w:jc w:val="both"/>
        <w:rPr>
          <w:rFonts w:ascii="Arial" w:hAnsi="Arial" w:eastAsia="Arial" w:cs="Arial"/>
          <w:b/>
          <w:sz w:val="40"/>
          <w:szCs w:val="40"/>
        </w:rPr>
      </w:pP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Pr>
        <w:drawing>
          <wp:inline distT="114300" distB="114300" distL="114300" distR="114300">
            <wp:extent cx="4210050" cy="59055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18" name="image14.png"/>
                    <pic:cNvPicPr preferRelativeResize="0"/>
                  </pic:nvPicPr>
                  <pic:blipFill>
                    <a:blip r:embed="rId17"/>
                    <a:srcRect/>
                    <a:stretch>
                      <a:fillRect/>
                    </a:stretch>
                  </pic:blipFill>
                  <pic:spPr>
                    <a:xfrm>
                      <a:off x="0" y="0"/>
                      <a:ext cx="4210050" cy="590550"/>
                    </a:xfrm>
                    <a:prstGeom prst="rect">
                      <a:avLst/>
                    </a:prstGeom>
                  </pic:spPr>
                </pic:pic>
              </a:graphicData>
            </a:graphic>
          </wp:inline>
        </w:drawing>
      </w: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tl w:val="0"/>
        </w:rPr>
        <w:t xml:space="preserve">The fine tuned Deep learning model </w:t>
      </w:r>
      <w:r>
        <w:rPr>
          <w:rFonts w:ascii="Arial" w:hAnsi="Arial" w:eastAsia="Arial" w:cs="Arial"/>
          <w:sz w:val="28"/>
          <w:szCs w:val="28"/>
          <w:rtl w:val="0"/>
          <w:lang w:val="en-US"/>
        </w:rPr>
        <w:t>wrongly classified</w:t>
      </w:r>
      <w:r>
        <w:rPr>
          <w:rFonts w:ascii="Arial" w:hAnsi="Arial" w:eastAsia="Arial" w:cs="Arial"/>
          <w:sz w:val="28"/>
          <w:szCs w:val="28"/>
          <w:rtl w:val="0"/>
        </w:rPr>
        <w:t xml:space="preserve"> ~1400 images from a total of ~7100 images which can be quantified to roughly 80% accuracy as depicted in the classification report below.</w:t>
      </w: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Pr>
        <w:drawing>
          <wp:inline distT="114300" distB="114300" distL="114300" distR="114300">
            <wp:extent cx="4038600" cy="16002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6" name="image11.png"/>
                    <pic:cNvPicPr preferRelativeResize="0"/>
                  </pic:nvPicPr>
                  <pic:blipFill>
                    <a:blip r:embed="rId18"/>
                    <a:srcRect/>
                    <a:stretch>
                      <a:fillRect/>
                    </a:stretch>
                  </pic:blipFill>
                  <pic:spPr>
                    <a:xfrm>
                      <a:off x="0" y="0"/>
                      <a:ext cx="4038600" cy="1600200"/>
                    </a:xfrm>
                    <a:prstGeom prst="rect">
                      <a:avLst/>
                    </a:prstGeom>
                  </pic:spPr>
                </pic:pic>
              </a:graphicData>
            </a:graphic>
          </wp:inline>
        </w:drawing>
      </w: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tl w:val="0"/>
        </w:rPr>
        <w:t>Classification report for Fine tuned Deep Learning model</w:t>
      </w:r>
    </w:p>
    <w:p>
      <w:pPr>
        <w:keepNext w:val="0"/>
        <w:keepLines w:val="0"/>
        <w:widowControl/>
        <w:spacing w:after="120" w:line="240" w:lineRule="auto"/>
        <w:contextualSpacing w:val="0"/>
        <w:jc w:val="both"/>
        <w:rPr>
          <w:rFonts w:ascii="Arial" w:hAnsi="Arial" w:eastAsia="Arial" w:cs="Arial"/>
          <w:sz w:val="28"/>
          <w:szCs w:val="28"/>
        </w:rPr>
      </w:pP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Pr>
        <w:drawing>
          <wp:inline distT="114300" distB="114300" distL="114300" distR="114300">
            <wp:extent cx="4147820" cy="146621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19"/>
                    <a:srcRect/>
                    <a:stretch>
                      <a:fillRect/>
                    </a:stretch>
                  </pic:blipFill>
                  <pic:spPr>
                    <a:xfrm>
                      <a:off x="0" y="0"/>
                      <a:ext cx="4148138" cy="1466232"/>
                    </a:xfrm>
                    <a:prstGeom prst="rect">
                      <a:avLst/>
                    </a:prstGeom>
                  </pic:spPr>
                </pic:pic>
              </a:graphicData>
            </a:graphic>
          </wp:inline>
        </w:drawing>
      </w: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tl w:val="0"/>
        </w:rPr>
        <w:t>Classification report for Deep Learning model trained from scratch</w:t>
      </w:r>
    </w:p>
    <w:p>
      <w:pPr>
        <w:keepNext w:val="0"/>
        <w:keepLines w:val="0"/>
        <w:widowControl/>
        <w:spacing w:after="120" w:line="240" w:lineRule="auto"/>
        <w:contextualSpacing w:val="0"/>
        <w:jc w:val="both"/>
        <w:rPr>
          <w:rFonts w:ascii="Arial" w:hAnsi="Arial" w:eastAsia="Arial" w:cs="Arial"/>
          <w:sz w:val="28"/>
          <w:szCs w:val="28"/>
        </w:rPr>
      </w:pPr>
    </w:p>
    <w:p>
      <w:pPr>
        <w:keepNext w:val="0"/>
        <w:keepLines w:val="0"/>
        <w:widowControl/>
        <w:spacing w:after="120" w:line="240" w:lineRule="auto"/>
        <w:contextualSpacing w:val="0"/>
        <w:jc w:val="both"/>
        <w:rPr>
          <w:rFonts w:ascii="Arial" w:hAnsi="Arial" w:eastAsia="Arial" w:cs="Arial"/>
          <w:b w:val="0"/>
          <w:sz w:val="28"/>
          <w:szCs w:val="28"/>
        </w:rPr>
      </w:pPr>
      <w:r>
        <w:rPr>
          <w:rFonts w:ascii="Arial" w:hAnsi="Arial" w:eastAsia="Arial" w:cs="Arial"/>
          <w:sz w:val="28"/>
          <w:szCs w:val="28"/>
          <w:rtl w:val="0"/>
        </w:rPr>
        <w:t xml:space="preserve">From the above classification report we can see a minor improvement in terms of the final results but the computation power and the amount of time required were significantly less for the fine tuned network in comparison to the network built from scratch.  </w:t>
      </w:r>
    </w:p>
    <w:p>
      <w:pPr>
        <w:keepNext w:val="0"/>
        <w:keepLines w:val="0"/>
        <w:widowControl/>
        <w:spacing w:after="120" w:line="240" w:lineRule="auto"/>
        <w:contextualSpacing w:val="0"/>
        <w:jc w:val="both"/>
        <w:rPr>
          <w:rFonts w:ascii="Arial" w:hAnsi="Arial" w:eastAsia="Arial" w:cs="Arial"/>
          <w:sz w:val="28"/>
          <w:szCs w:val="28"/>
        </w:rPr>
      </w:pP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Pr>
        <w:drawing>
          <wp:inline distT="114300" distB="114300" distL="114300" distR="114300">
            <wp:extent cx="3676650" cy="508635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17" name="image10.png"/>
                    <pic:cNvPicPr preferRelativeResize="0"/>
                  </pic:nvPicPr>
                  <pic:blipFill>
                    <a:blip r:embed="rId20"/>
                    <a:srcRect/>
                    <a:stretch>
                      <a:fillRect/>
                    </a:stretch>
                  </pic:blipFill>
                  <pic:spPr>
                    <a:xfrm>
                      <a:off x="0" y="0"/>
                      <a:ext cx="3676650" cy="5086350"/>
                    </a:xfrm>
                    <a:prstGeom prst="rect">
                      <a:avLst/>
                    </a:prstGeom>
                  </pic:spPr>
                </pic:pic>
              </a:graphicData>
            </a:graphic>
          </wp:inline>
        </w:drawing>
      </w: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tl w:val="0"/>
        </w:rPr>
        <w:t xml:space="preserve">The above figures represent the training and validation accuracy and loss of the fine tuned network while it was learning. It was early stopped automatically as the model was </w:t>
      </w:r>
      <w:r>
        <w:rPr>
          <w:rFonts w:ascii="Arial" w:hAnsi="Arial" w:eastAsia="Arial" w:cs="Arial"/>
          <w:sz w:val="28"/>
          <w:szCs w:val="28"/>
          <w:rtl w:val="0"/>
          <w:lang w:val="en-US"/>
        </w:rPr>
        <w:t>over-fitting</w:t>
      </w:r>
      <w:r>
        <w:rPr>
          <w:rFonts w:ascii="Arial" w:hAnsi="Arial" w:eastAsia="Arial" w:cs="Arial"/>
          <w:sz w:val="28"/>
          <w:szCs w:val="28"/>
          <w:rtl w:val="0"/>
        </w:rPr>
        <w:t>. The validation accuracy was not increasing but the training accuracy was continuously increasing.</w:t>
      </w: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Pr>
        <w:drawing>
          <wp:inline distT="114300" distB="114300" distL="114300" distR="114300">
            <wp:extent cx="6191250" cy="600710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21"/>
                    <a:srcRect/>
                    <a:stretch>
                      <a:fillRect/>
                    </a:stretch>
                  </pic:blipFill>
                  <pic:spPr>
                    <a:xfrm>
                      <a:off x="0" y="0"/>
                      <a:ext cx="6191250" cy="6007100"/>
                    </a:xfrm>
                    <a:prstGeom prst="rect">
                      <a:avLst/>
                    </a:prstGeom>
                  </pic:spPr>
                </pic:pic>
              </a:graphicData>
            </a:graphic>
          </wp:inline>
        </w:drawing>
      </w: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tl w:val="0"/>
        </w:rPr>
        <w:t>The above image shows the wrong predictions by our model. Some of the Images are deceiving to the human brain as well. Given below are some examples that the we as humans can also classify the same as the model did:</w:t>
      </w:r>
    </w:p>
    <w:p>
      <w:pPr>
        <w:keepNext w:val="0"/>
        <w:keepLines w:val="0"/>
        <w:widowControl/>
        <w:spacing w:after="120" w:line="240" w:lineRule="auto"/>
        <w:contextualSpacing w:val="0"/>
        <w:jc w:val="both"/>
        <w:rPr>
          <w:rFonts w:ascii="Arial" w:hAnsi="Arial" w:eastAsia="Arial" w:cs="Arial"/>
          <w:sz w:val="28"/>
          <w:szCs w:val="28"/>
          <w:lang w:val="en-US"/>
        </w:rPr>
      </w:pPr>
      <w:r>
        <w:rPr>
          <w:rFonts w:ascii="Arial" w:hAnsi="Arial" w:eastAsia="Arial" w:cs="Arial"/>
          <w:sz w:val="28"/>
          <w:szCs w:val="28"/>
          <w:lang w:val="en-US"/>
        </w:rPr>
        <w:drawing>
          <wp:inline distT="0" distB="0" distL="114300" distR="114300">
            <wp:extent cx="6186805" cy="1276985"/>
            <wp:effectExtent l="0" t="0" r="4445" b="18415"/>
            <wp:docPr id="12" name="Picture 1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ntitled"/>
                    <pic:cNvPicPr>
                      <a:picLocks noChangeAspect="1"/>
                    </pic:cNvPicPr>
                  </pic:nvPicPr>
                  <pic:blipFill>
                    <a:blip r:embed="rId22"/>
                    <a:stretch>
                      <a:fillRect/>
                    </a:stretch>
                  </pic:blipFill>
                  <pic:spPr>
                    <a:xfrm>
                      <a:off x="0" y="0"/>
                      <a:ext cx="6186805" cy="1276985"/>
                    </a:xfrm>
                    <a:prstGeom prst="rect">
                      <a:avLst/>
                    </a:prstGeom>
                  </pic:spPr>
                </pic:pic>
              </a:graphicData>
            </a:graphic>
          </wp:inline>
        </w:drawing>
      </w:r>
    </w:p>
    <w:p>
      <w:pPr>
        <w:keepNext w:val="0"/>
        <w:keepLines w:val="0"/>
        <w:widowControl/>
        <w:spacing w:after="120" w:line="240" w:lineRule="auto"/>
        <w:contextualSpacing w:val="0"/>
        <w:jc w:val="both"/>
        <w:rPr>
          <w:rFonts w:ascii="Arial" w:hAnsi="Arial" w:eastAsia="Arial" w:cs="Arial"/>
          <w:sz w:val="28"/>
          <w:szCs w:val="28"/>
        </w:rPr>
      </w:pPr>
      <w:r>
        <w:rPr>
          <w:rFonts w:ascii="Arial" w:hAnsi="Arial" w:eastAsia="Arial" w:cs="Arial"/>
          <w:sz w:val="28"/>
          <w:szCs w:val="28"/>
          <w:rtl w:val="0"/>
        </w:rPr>
        <w:t xml:space="preserve">From the images above if one of us tries to predict the class of the individuals, we are likely to end up predicting the same result as the model did. This suggests that maybe these images were wrongly labelled/misclassifies in the UTKFace Datset. </w:t>
      </w:r>
    </w:p>
    <w:p>
      <w:pPr>
        <w:keepNext w:val="0"/>
        <w:keepLines w:val="0"/>
        <w:widowControl/>
        <w:spacing w:after="120" w:line="240" w:lineRule="auto"/>
        <w:contextualSpacing w:val="0"/>
        <w:jc w:val="both"/>
        <w:rPr>
          <w:rFonts w:ascii="Arial" w:hAnsi="Arial" w:eastAsia="Arial" w:cs="Arial"/>
          <w:b/>
          <w:sz w:val="40"/>
          <w:szCs w:val="40"/>
          <w:rtl w:val="0"/>
        </w:rPr>
      </w:pPr>
      <w:r>
        <w:rPr>
          <w:rFonts w:ascii="Arial" w:hAnsi="Arial" w:eastAsia="Arial" w:cs="Arial"/>
          <w:b/>
          <w:sz w:val="40"/>
          <w:szCs w:val="40"/>
          <w:rtl w:val="0"/>
        </w:rPr>
        <w:br w:type="page"/>
      </w:r>
    </w:p>
    <w:p>
      <w:pPr>
        <w:keepNext w:val="0"/>
        <w:keepLines w:val="0"/>
        <w:widowControl/>
        <w:spacing w:after="120" w:line="240" w:lineRule="auto"/>
        <w:contextualSpacing w:val="0"/>
        <w:jc w:val="both"/>
        <w:rPr>
          <w:rFonts w:ascii="Arial" w:hAnsi="Arial" w:eastAsia="Arial" w:cs="Arial"/>
          <w:b/>
          <w:sz w:val="40"/>
          <w:szCs w:val="40"/>
        </w:rPr>
      </w:pPr>
      <w:r>
        <w:rPr>
          <w:rFonts w:ascii="Arial" w:hAnsi="Arial" w:eastAsia="Arial" w:cs="Arial"/>
          <w:b/>
          <w:sz w:val="40"/>
          <w:szCs w:val="40"/>
          <w:rtl w:val="0"/>
        </w:rPr>
        <w:t>References</w:t>
      </w:r>
    </w:p>
    <w:p>
      <w:pPr>
        <w:keepNext w:val="0"/>
        <w:keepLines w:val="0"/>
        <w:widowControl/>
        <w:spacing w:after="120" w:line="240" w:lineRule="auto"/>
        <w:contextualSpacing w:val="0"/>
        <w:jc w:val="both"/>
        <w:rPr>
          <w:rFonts w:ascii="Arial" w:hAnsi="Arial" w:eastAsia="Arial" w:cs="Arial"/>
          <w:b w:val="0"/>
          <w:sz w:val="28"/>
          <w:szCs w:val="28"/>
        </w:rPr>
      </w:pPr>
    </w:p>
    <w:sectPr>
      <w:headerReference r:id="rId3" w:type="default"/>
      <w:pgSz w:w="11906" w:h="16838"/>
      <w:pgMar w:top="720" w:right="1080" w:bottom="825" w:left="1080" w:header="0" w:footer="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02FF" w:usb1="4000ACFF" w:usb2="00000001" w:usb3="00000000" w:csb0="2000019F" w:csb1="00000000"/>
  </w:font>
  <w:font w:name="Georgia">
    <w:panose1 w:val="02040502050405020303"/>
    <w:charset w:val="00"/>
    <w:family w:val="auto"/>
    <w:pitch w:val="default"/>
    <w:sig w:usb0="000002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contextualSpacing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053208E"/>
    <w:multiLevelType w:val="multilevel"/>
    <w:tmpl w:val="0053208E"/>
    <w:lvl w:ilvl="0" w:tentative="0">
      <w:start w:val="1"/>
      <w:numFmt w:val="decimal"/>
      <w:lvlText w:val="%1."/>
      <w:lvlJc w:val="left"/>
      <w:pPr>
        <w:ind w:left="425" w:hanging="425"/>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2">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useAltKinsokuLineBreakRules/>
    <w:compatSetting w:name="compatibilityMode" w:uri="http://schemas.microsoft.com/office/word" w:val="14"/>
  </w:compat>
  <w:rsids>
    <w:rsidRoot w:val="00000000"/>
    <w:rsid w:val="06B810EE"/>
    <w:rsid w:val="072223C3"/>
    <w:rsid w:val="08E66D8D"/>
    <w:rsid w:val="169777C8"/>
    <w:rsid w:val="2D261031"/>
    <w:rsid w:val="3091717F"/>
    <w:rsid w:val="32767501"/>
    <w:rsid w:val="3CF94FB1"/>
    <w:rsid w:val="3F9634AA"/>
    <w:rsid w:val="42841712"/>
    <w:rsid w:val="46014BBA"/>
    <w:rsid w:val="46F373F2"/>
    <w:rsid w:val="4EEE0474"/>
    <w:rsid w:val="501A081E"/>
    <w:rsid w:val="5AAA0905"/>
    <w:rsid w:val="5DE777EB"/>
    <w:rsid w:val="5E060AD8"/>
    <w:rsid w:val="62FD3372"/>
    <w:rsid w:val="63B5691E"/>
    <w:rsid w:val="67F31FA6"/>
    <w:rsid w:val="6A854A9F"/>
    <w:rsid w:val="75944AA2"/>
    <w:rsid w:val="79EF270C"/>
    <w:rsid w:val="7B042A1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Calibri" w:cs="Calibri"/>
      <w:lang w:val="en-US"/>
    </w:rPr>
  </w:style>
  <w:style w:type="paragraph" w:styleId="2">
    <w:name w:val="heading 1"/>
    <w:basedOn w:val="1"/>
    <w:next w:val="1"/>
    <w:uiPriority w:val="0"/>
    <w:pPr>
      <w:keepNext/>
      <w:keepLines/>
      <w:spacing w:before="480" w:after="120"/>
    </w:pPr>
    <w:rPr>
      <w:b/>
      <w:sz w:val="48"/>
      <w:szCs w:val="48"/>
    </w:rPr>
  </w:style>
  <w:style w:type="paragraph" w:styleId="3">
    <w:name w:val="heading 2"/>
    <w:basedOn w:val="1"/>
    <w:next w:val="1"/>
    <w:uiPriority w:val="0"/>
    <w:pPr>
      <w:keepNext/>
      <w:keepLines/>
      <w:spacing w:before="360" w:after="80"/>
    </w:pPr>
    <w:rPr>
      <w:b/>
      <w:sz w:val="36"/>
      <w:szCs w:val="36"/>
    </w:rPr>
  </w:style>
  <w:style w:type="paragraph" w:styleId="4">
    <w:name w:val="heading 3"/>
    <w:basedOn w:val="1"/>
    <w:next w:val="1"/>
    <w:qFormat/>
    <w:uiPriority w:val="0"/>
    <w:pPr>
      <w:keepNext/>
      <w:keepLines/>
      <w:spacing w:before="280" w:after="80"/>
    </w:pPr>
    <w:rPr>
      <w:b/>
      <w:sz w:val="28"/>
      <w:szCs w:val="28"/>
    </w:rPr>
  </w:style>
  <w:style w:type="paragraph" w:styleId="5">
    <w:name w:val="heading 4"/>
    <w:basedOn w:val="1"/>
    <w:next w:val="1"/>
    <w:uiPriority w:val="0"/>
    <w:pPr>
      <w:keepNext/>
      <w:keepLines/>
      <w:spacing w:before="240" w:after="40"/>
    </w:pPr>
    <w:rPr>
      <w:b/>
      <w:sz w:val="24"/>
      <w:szCs w:val="24"/>
    </w:rPr>
  </w:style>
  <w:style w:type="paragraph" w:styleId="6">
    <w:name w:val="heading 5"/>
    <w:basedOn w:val="1"/>
    <w:next w:val="1"/>
    <w:uiPriority w:val="0"/>
    <w:pPr>
      <w:keepNext/>
      <w:keepLines/>
      <w:spacing w:before="220" w:after="40"/>
    </w:pPr>
    <w:rPr>
      <w:b/>
      <w:sz w:val="22"/>
      <w:szCs w:val="22"/>
    </w:rPr>
  </w:style>
  <w:style w:type="paragraph" w:styleId="7">
    <w:name w:val="heading 6"/>
    <w:basedOn w:val="1"/>
    <w:next w:val="1"/>
    <w:uiPriority w:val="0"/>
    <w:pPr>
      <w:keepNext/>
      <w:keepLines/>
      <w:spacing w:before="200" w:after="40"/>
    </w:pPr>
    <w:rPr>
      <w:b/>
      <w:sz w:val="20"/>
      <w:szCs w:val="20"/>
    </w:rPr>
  </w:style>
  <w:style w:type="character" w:default="1" w:styleId="10">
    <w:name w:val="Default Paragraph Font"/>
    <w:semiHidden/>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8">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9">
    <w:name w:val="Title"/>
    <w:basedOn w:val="1"/>
    <w:next w:val="1"/>
    <w:qFormat/>
    <w:uiPriority w:val="0"/>
    <w:pPr>
      <w:keepNext/>
      <w:keepLines/>
      <w:spacing w:before="480" w:after="120"/>
    </w:pPr>
    <w:rPr>
      <w:b/>
      <w:sz w:val="72"/>
      <w:szCs w:val="72"/>
    </w:rPr>
  </w:style>
  <w:style w:type="table" w:customStyle="1" w:styleId="12">
    <w:name w:val="Table Normal1"/>
    <w:qFormat/>
    <w:uiPriority w:val="0"/>
  </w:style>
  <w:style w:type="table" w:customStyle="1" w:styleId="13">
    <w:name w:val="_Style 10"/>
    <w:basedOn w:val="12"/>
    <w:qFormat/>
    <w:uiPriority w:val="0"/>
    <w:pPr>
      <w:widowControl w:val="0"/>
      <w:jc w:val="both"/>
    </w:pPr>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74</TotalTime>
  <ScaleCrop>false</ScaleCrop>
  <LinksUpToDate>false</LinksUpToDate>
  <Application>WPS Office_10.2.0.7549_F1E327BC-269C-435d-A152-05C5408002CA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2018-11-27T09:48:54Z</dcterms:created>
  <dc:creator>amit</dc:creator>
  <cp:lastModifiedBy>amit</cp:lastModifiedBy>
  <dcterms:modified xsi:type="dcterms:W3CDTF">2018-11-27T11:15:04Z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1033-10.2.0.7549</vt:lpwstr>
  </property>
</Properties>
</file>